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864D" w14:textId="77777777" w:rsidR="00946A6E" w:rsidRDefault="00000000">
      <w:pPr>
        <w:pStyle w:val="3"/>
        <w:keepNext w:val="0"/>
        <w:spacing w:before="0" w:after="281"/>
        <w:rPr>
          <w:rFonts w:ascii="宋体" w:eastAsia="宋体" w:hAnsi="宋体" w:cs="宋体"/>
        </w:rPr>
      </w:pPr>
      <w:r>
        <w:rPr>
          <w:rFonts w:ascii="宋体" w:eastAsia="宋体" w:hAnsi="宋体" w:cs="宋体"/>
        </w:rPr>
        <w:t>普林斯顿大学_教室_20260509172101_20260509181045_212015.mp4</w:t>
      </w:r>
    </w:p>
    <w:p w14:paraId="3C4608DB" w14:textId="60836C32" w:rsidR="00231CF6" w:rsidRDefault="00231CF6">
      <w:pPr>
        <w:spacing w:before="240" w:after="240"/>
        <w:rPr>
          <w:rFonts w:ascii="宋体" w:eastAsia="宋体" w:hAnsi="宋体" w:cs="宋体"/>
        </w:rPr>
      </w:pPr>
      <w:r>
        <w:rPr>
          <w:rFonts w:ascii="宋体" w:eastAsia="宋体" w:hAnsi="宋体" w:cs="宋体" w:hint="eastAsia"/>
        </w:rPr>
        <w:t>此文件说话人2  是李珍Helen</w:t>
      </w:r>
    </w:p>
    <w:p w14:paraId="6B163BCB" w14:textId="63256B8D" w:rsidR="00231CF6" w:rsidRDefault="00231CF6">
      <w:pPr>
        <w:spacing w:before="240" w:after="240"/>
        <w:rPr>
          <w:rFonts w:ascii="宋体" w:eastAsia="宋体" w:hAnsi="宋体" w:cs="宋体" w:hint="eastAsia"/>
        </w:rPr>
      </w:pPr>
      <w:r>
        <w:rPr>
          <w:rFonts w:ascii="宋体" w:eastAsia="宋体" w:hAnsi="宋体" w:cs="宋体" w:hint="eastAsia"/>
        </w:rPr>
        <w:t xml:space="preserve">     说话人1。是荆少巍 frank</w:t>
      </w:r>
    </w:p>
    <w:p w14:paraId="405B68D7" w14:textId="77777777" w:rsidR="00231CF6" w:rsidRDefault="00231CF6">
      <w:pPr>
        <w:spacing w:before="240" w:after="240"/>
        <w:rPr>
          <w:rFonts w:ascii="宋体" w:eastAsia="宋体" w:hAnsi="宋体" w:cs="宋体"/>
        </w:rPr>
      </w:pPr>
    </w:p>
    <w:p w14:paraId="60EC2345" w14:textId="65CE8F46" w:rsidR="00946A6E" w:rsidRDefault="00000000">
      <w:pPr>
        <w:spacing w:before="240" w:after="240"/>
        <w:rPr>
          <w:rFonts w:ascii="宋体" w:eastAsia="宋体" w:hAnsi="宋体" w:cs="宋体"/>
        </w:rPr>
      </w:pPr>
      <w:r>
        <w:rPr>
          <w:rFonts w:ascii="宋体" w:eastAsia="宋体" w:hAnsi="宋体" w:cs="宋体"/>
        </w:rPr>
        <w:t>说话人1 00:00</w:t>
      </w:r>
      <w:r>
        <w:rPr>
          <w:rFonts w:ascii="宋体" w:eastAsia="宋体" w:hAnsi="宋体" w:cs="宋体"/>
        </w:rPr>
        <w:br/>
        <w:t>好好拜拜。</w:t>
      </w:r>
    </w:p>
    <w:p w14:paraId="5E11EC1A" w14:textId="77777777" w:rsidR="00946A6E" w:rsidRDefault="00000000">
      <w:pPr>
        <w:spacing w:before="240" w:after="240"/>
        <w:rPr>
          <w:rFonts w:ascii="宋体" w:eastAsia="宋体" w:hAnsi="宋体" w:cs="宋体"/>
        </w:rPr>
      </w:pPr>
      <w:r>
        <w:rPr>
          <w:rFonts w:ascii="宋体" w:eastAsia="宋体" w:hAnsi="宋体" w:cs="宋体"/>
        </w:rPr>
        <w:t>说话人2 01:16</w:t>
      </w:r>
      <w:r>
        <w:rPr>
          <w:rFonts w:ascii="宋体" w:eastAsia="宋体" w:hAnsi="宋体" w:cs="宋体"/>
        </w:rPr>
        <w:br/>
        <w:t>这20分钟老师说你。</w:t>
      </w:r>
    </w:p>
    <w:p w14:paraId="709B79B5" w14:textId="77777777" w:rsidR="00946A6E" w:rsidRDefault="00000000">
      <w:pPr>
        <w:spacing w:before="240" w:after="240"/>
        <w:rPr>
          <w:rFonts w:ascii="宋体" w:eastAsia="宋体" w:hAnsi="宋体" w:cs="宋体"/>
        </w:rPr>
      </w:pPr>
      <w:r>
        <w:rPr>
          <w:rFonts w:ascii="宋体" w:eastAsia="宋体" w:hAnsi="宋体" w:cs="宋体"/>
        </w:rPr>
        <w:t>说话人1 01:21</w:t>
      </w:r>
      <w:r>
        <w:rPr>
          <w:rFonts w:ascii="宋体" w:eastAsia="宋体" w:hAnsi="宋体" w:cs="宋体"/>
        </w:rPr>
        <w:br/>
        <w:t>多喝水。对。数据。</w:t>
      </w:r>
    </w:p>
    <w:p w14:paraId="179913E9" w14:textId="77777777" w:rsidR="00946A6E" w:rsidRDefault="00000000">
      <w:pPr>
        <w:spacing w:before="240" w:after="240"/>
        <w:rPr>
          <w:rFonts w:ascii="宋体" w:eastAsia="宋体" w:hAnsi="宋体" w:cs="宋体"/>
        </w:rPr>
      </w:pPr>
      <w:r>
        <w:rPr>
          <w:rFonts w:ascii="宋体" w:eastAsia="宋体" w:hAnsi="宋体" w:cs="宋体"/>
        </w:rPr>
        <w:t>说话人2 02:23</w:t>
      </w:r>
      <w:r>
        <w:rPr>
          <w:rFonts w:ascii="宋体" w:eastAsia="宋体" w:hAnsi="宋体" w:cs="宋体"/>
        </w:rPr>
        <w:br/>
        <w:t>你需要什么东西吗？当时不动，现在我们所以他说我朋友说我给他提供他一直要干嘛，他们先把这个黑边贴上，明天待会一会来是吗？对他们一会没有课没有事的，真的你让他们去别的学校北京。</w:t>
      </w:r>
    </w:p>
    <w:p w14:paraId="669D8E8F" w14:textId="77777777" w:rsidR="00946A6E" w:rsidRDefault="00000000">
      <w:pPr>
        <w:spacing w:before="240" w:after="240"/>
        <w:rPr>
          <w:rFonts w:ascii="宋体" w:eastAsia="宋体" w:hAnsi="宋体" w:cs="宋体"/>
        </w:rPr>
      </w:pPr>
      <w:r>
        <w:rPr>
          <w:rFonts w:ascii="宋体" w:eastAsia="宋体" w:hAnsi="宋体" w:cs="宋体"/>
        </w:rPr>
        <w:br/>
        <w:t>这屋不用关门了，直接跟你们说，让前面我给你们画，对不对？</w:t>
      </w:r>
    </w:p>
    <w:p w14:paraId="4572F7A3" w14:textId="77777777" w:rsidR="00946A6E" w:rsidRDefault="00000000">
      <w:pPr>
        <w:spacing w:before="240" w:after="240"/>
        <w:rPr>
          <w:rFonts w:ascii="宋体" w:eastAsia="宋体" w:hAnsi="宋体" w:cs="宋体"/>
        </w:rPr>
      </w:pPr>
      <w:r>
        <w:rPr>
          <w:rFonts w:ascii="宋体" w:eastAsia="宋体" w:hAnsi="宋体" w:cs="宋体"/>
        </w:rPr>
        <w:br/>
        <w:t>你打开不用看那啥了，我心里一会儿没啥了。</w:t>
      </w:r>
    </w:p>
    <w:p w14:paraId="6693136F" w14:textId="77777777" w:rsidR="00946A6E" w:rsidRDefault="00000000">
      <w:pPr>
        <w:spacing w:before="240" w:after="240"/>
        <w:rPr>
          <w:rFonts w:ascii="宋体" w:eastAsia="宋体" w:hAnsi="宋体" w:cs="宋体"/>
        </w:rPr>
      </w:pPr>
      <w:r>
        <w:rPr>
          <w:rFonts w:ascii="宋体" w:eastAsia="宋体" w:hAnsi="宋体" w:cs="宋体"/>
        </w:rPr>
        <w:br/>
        <w:t>你后面还有什么我。</w:t>
      </w:r>
    </w:p>
    <w:p w14:paraId="335D86C1" w14:textId="77777777" w:rsidR="00946A6E" w:rsidRDefault="00000000">
      <w:pPr>
        <w:spacing w:before="240" w:after="240"/>
        <w:rPr>
          <w:rFonts w:ascii="宋体" w:eastAsia="宋体" w:hAnsi="宋体" w:cs="宋体"/>
        </w:rPr>
      </w:pPr>
      <w:r>
        <w:rPr>
          <w:rFonts w:ascii="宋体" w:eastAsia="宋体" w:hAnsi="宋体" w:cs="宋体"/>
        </w:rPr>
        <w:t>说话人1 03:35</w:t>
      </w:r>
      <w:r>
        <w:rPr>
          <w:rFonts w:ascii="宋体" w:eastAsia="宋体" w:hAnsi="宋体" w:cs="宋体"/>
        </w:rPr>
        <w:br/>
        <w:t>当时也说同意的，</w:t>
      </w:r>
    </w:p>
    <w:p w14:paraId="26077680" w14:textId="77777777" w:rsidR="00946A6E" w:rsidRDefault="00000000">
      <w:pPr>
        <w:spacing w:before="240" w:after="240"/>
        <w:rPr>
          <w:rFonts w:ascii="宋体" w:eastAsia="宋体" w:hAnsi="宋体" w:cs="宋体"/>
        </w:rPr>
      </w:pPr>
      <w:r>
        <w:rPr>
          <w:rFonts w:ascii="宋体" w:eastAsia="宋体" w:hAnsi="宋体" w:cs="宋体"/>
        </w:rPr>
        <w:t>说话人2 03:37</w:t>
      </w:r>
      <w:r>
        <w:rPr>
          <w:rFonts w:ascii="宋体" w:eastAsia="宋体" w:hAnsi="宋体" w:cs="宋体"/>
        </w:rPr>
        <w:br/>
        <w:t>因为你已经不用10块钱，然后你觉得欺诈，你看咱们想想管一个事务，管一个团队，你在想最常说的话管理是什么？就是管社工与人。大家都听过早有听过这句话，管社里的对不对？咱们想人家是其实最后我们为的是什么？拿结果对吧？没事是很重要的吗？</w:t>
      </w:r>
    </w:p>
    <w:p w14:paraId="0759E4EB" w14:textId="77777777" w:rsidR="00946A6E" w:rsidRDefault="00000000">
      <w:pPr>
        <w:spacing w:before="240" w:after="240"/>
        <w:rPr>
          <w:rFonts w:ascii="宋体" w:eastAsia="宋体" w:hAnsi="宋体" w:cs="宋体"/>
        </w:rPr>
      </w:pPr>
      <w:r>
        <w:rPr>
          <w:rFonts w:ascii="宋体" w:eastAsia="宋体" w:hAnsi="宋体" w:cs="宋体"/>
        </w:rPr>
        <w:br/>
        <w:t>所以对不对？我们是通过人和事管事管理人，最后要达到你的什么目标对吧？结果也是咱们的目标对吧？对吧？但是拉回来了，是不是？这是一个新鲜的业务，或者说新鲜的未知的名字的名句，我既然报了管理各方面是吧？我该如何怎么干，大家</w:t>
      </w:r>
      <w:r>
        <w:rPr>
          <w:rFonts w:ascii="宋体" w:eastAsia="宋体" w:hAnsi="宋体" w:cs="宋体"/>
        </w:rPr>
        <w:lastRenderedPageBreak/>
        <w:t>都知道，我起码我得先学习，先得知道这个事儿是怎么干对不对？但是这是大家都想能想想明白的学习，然后得弄懂它对吧？但是你的目的是什么？你的目的不是以你个人成为一个优秀的个体，成为业务标杆，而是我在摸这个过程中迅速要整理什么。</w:t>
      </w:r>
    </w:p>
    <w:p w14:paraId="1EAFCBBD" w14:textId="77777777" w:rsidR="00946A6E" w:rsidRDefault="00000000">
      <w:pPr>
        <w:spacing w:before="240" w:after="240"/>
        <w:rPr>
          <w:rFonts w:ascii="宋体" w:eastAsia="宋体" w:hAnsi="宋体" w:cs="宋体"/>
        </w:rPr>
      </w:pPr>
      <w:r>
        <w:rPr>
          <w:rFonts w:ascii="宋体" w:eastAsia="宋体" w:hAnsi="宋体" w:cs="宋体"/>
        </w:rPr>
        <w:t>说话人1 05:02</w:t>
      </w:r>
      <w:r>
        <w:rPr>
          <w:rFonts w:ascii="宋体" w:eastAsia="宋体" w:hAnsi="宋体" w:cs="宋体"/>
        </w:rPr>
        <w:br/>
        <w:t>流程，</w:t>
      </w:r>
    </w:p>
    <w:p w14:paraId="5927C642" w14:textId="77777777" w:rsidR="00946A6E" w:rsidRDefault="00000000">
      <w:pPr>
        <w:spacing w:before="240" w:after="240"/>
        <w:rPr>
          <w:rFonts w:ascii="宋体" w:eastAsia="宋体" w:hAnsi="宋体" w:cs="宋体"/>
        </w:rPr>
      </w:pPr>
      <w:r>
        <w:rPr>
          <w:rFonts w:ascii="宋体" w:eastAsia="宋体" w:hAnsi="宋体" w:cs="宋体"/>
        </w:rPr>
        <w:t>说话人2 05:03</w:t>
      </w:r>
      <w:r>
        <w:rPr>
          <w:rFonts w:ascii="宋体" w:eastAsia="宋体" w:hAnsi="宋体" w:cs="宋体"/>
        </w:rPr>
        <w:br/>
        <w:t>你知道吗？这是最重要的事儿，我就问你，你捋你管事和捋人，你该站在什么上管事和捋人？你要站在流程上面管社会人员，打个比方一场demo，你要把它碎片化看，如果你说现在给调是吧？你想我尽量往这调，期待热情，你说明你的朋友人家的热情有效率的出来，但是没有标准的，你要说我们客户一进门一第一啪我们就要迎上去，是吧？你要去微笑，俯身担心主要是让孩子如果说小孩子是吧指着孩子的眼睛，然后给他寒暄，然后贴聆听，然后引过来去把家长引到哪里？去签到，然后分发礼物或拿一些的怎么样？是不是流畅对不对？我们只有站在这儿的那一刻说你看着孩子地下要笑，然后第二个要怎么着？370 50给孩子说话是不是有具体的动作？你的人和事儿你是不是就偷偷在这地方明白了吧？再说你刚才的销售，你的销售，你刚才聊什么，我得打打电话，我得知道现在的客户是怎么聊，我认为现在最重要的是让这块已经出现出来了，你这大量的浪费对吧？知道吗？你整个的销售团队没有那个意识，没有任何一个人去搭建自己的一个叫什么客户管理体系。</w:t>
      </w:r>
    </w:p>
    <w:p w14:paraId="65EDBF72" w14:textId="77777777" w:rsidR="00946A6E" w:rsidRDefault="00000000">
      <w:pPr>
        <w:spacing w:before="240" w:after="240"/>
        <w:rPr>
          <w:rFonts w:ascii="宋体" w:eastAsia="宋体" w:hAnsi="宋体" w:cs="宋体"/>
        </w:rPr>
      </w:pPr>
      <w:r>
        <w:rPr>
          <w:rFonts w:ascii="宋体" w:eastAsia="宋体" w:hAnsi="宋体" w:cs="宋体"/>
        </w:rPr>
        <w:br/>
        <w:t>他说也就是每个人都不能保证自己持续稳定的产单，你这样一个团队凭什么有结果的？遇到的，所以说你该是什么，你应该去进入那个里边，你都已经去年有好几个月了对吧？你都知道你大致的去我做一个销售应该通过什么工具发明怎么使用，然后走到流转，然后单位是怎么回事你都知道了是吧？你应该要把它这个流程梳理出来，你明白了吧？然后我就想一个能承担的好部门，他该怎么办？需要你去审视的，比方你发现他们没有建立客户的一个管理系统这么一个事情，你就要把这个事情搭建出来，你搭建出来，我跟你们谈到了，但是他又谈到了管理。</w:t>
      </w:r>
    </w:p>
    <w:p w14:paraId="6CD660B6" w14:textId="77777777" w:rsidR="00946A6E" w:rsidRDefault="00000000">
      <w:pPr>
        <w:spacing w:before="240" w:after="240"/>
        <w:rPr>
          <w:rFonts w:ascii="宋体" w:eastAsia="宋体" w:hAnsi="宋体" w:cs="宋体"/>
        </w:rPr>
      </w:pPr>
      <w:r>
        <w:rPr>
          <w:rFonts w:ascii="宋体" w:eastAsia="宋体" w:hAnsi="宋体" w:cs="宋体"/>
        </w:rPr>
        <w:br/>
        <w:t>打个比方，现在这个结构就像画棋盘一样，打什么就跟画棋盘似的，横格竖格斜格，你看这是个斜格是吧？这就是一个结构，你拿出来了，管理管脑这件事情他们说你把这结构画出来，管管理管网管理他们重点的一些结构。</w:t>
      </w:r>
    </w:p>
    <w:p w14:paraId="77492052" w14:textId="77777777" w:rsidR="00946A6E" w:rsidRDefault="00000000">
      <w:pPr>
        <w:spacing w:before="240" w:after="240"/>
        <w:rPr>
          <w:rFonts w:ascii="宋体" w:eastAsia="宋体" w:hAnsi="宋体" w:cs="宋体"/>
        </w:rPr>
      </w:pPr>
      <w:r>
        <w:rPr>
          <w:rFonts w:ascii="宋体" w:eastAsia="宋体" w:hAnsi="宋体" w:cs="宋体"/>
        </w:rPr>
        <w:t>说话人1 07:55</w:t>
      </w:r>
      <w:r>
        <w:rPr>
          <w:rFonts w:ascii="宋体" w:eastAsia="宋体" w:hAnsi="宋体" w:cs="宋体"/>
        </w:rPr>
        <w:br/>
        <w:t>或者是一些数据什么。</w:t>
      </w:r>
    </w:p>
    <w:p w14:paraId="4B69F3E2" w14:textId="77777777" w:rsidR="00946A6E" w:rsidRDefault="00000000">
      <w:pPr>
        <w:spacing w:before="240" w:after="240"/>
        <w:rPr>
          <w:rFonts w:ascii="宋体" w:eastAsia="宋体" w:hAnsi="宋体" w:cs="宋体"/>
        </w:rPr>
      </w:pPr>
      <w:r>
        <w:rPr>
          <w:rFonts w:ascii="宋体" w:eastAsia="宋体" w:hAnsi="宋体" w:cs="宋体"/>
        </w:rPr>
        <w:t>说话人2 07:58</w:t>
      </w:r>
      <w:r>
        <w:rPr>
          <w:rFonts w:ascii="宋体" w:eastAsia="宋体" w:hAnsi="宋体" w:cs="宋体"/>
        </w:rPr>
        <w:br/>
        <w:t>叫重点？</w:t>
      </w:r>
    </w:p>
    <w:p w14:paraId="3ABDF5F3" w14:textId="77777777" w:rsidR="00946A6E" w:rsidRDefault="00000000">
      <w:pPr>
        <w:spacing w:before="240" w:after="240"/>
        <w:rPr>
          <w:rFonts w:ascii="宋体" w:eastAsia="宋体" w:hAnsi="宋体" w:cs="宋体"/>
        </w:rPr>
      </w:pPr>
      <w:r>
        <w:rPr>
          <w:rFonts w:ascii="宋体" w:eastAsia="宋体" w:hAnsi="宋体" w:cs="宋体"/>
        </w:rPr>
        <w:lastRenderedPageBreak/>
        <w:t>说话人1 08:00</w:t>
      </w:r>
      <w:r>
        <w:rPr>
          <w:rFonts w:ascii="宋体" w:eastAsia="宋体" w:hAnsi="宋体" w:cs="宋体"/>
        </w:rPr>
        <w:br/>
        <w:t>比如说。</w:t>
      </w:r>
    </w:p>
    <w:p w14:paraId="249144BE" w14:textId="77777777" w:rsidR="00946A6E" w:rsidRDefault="00000000">
      <w:pPr>
        <w:spacing w:before="240" w:after="240"/>
        <w:rPr>
          <w:rFonts w:ascii="宋体" w:eastAsia="宋体" w:hAnsi="宋体" w:cs="宋体"/>
        </w:rPr>
      </w:pPr>
      <w:r>
        <w:rPr>
          <w:rFonts w:ascii="宋体" w:eastAsia="宋体" w:hAnsi="宋体" w:cs="宋体"/>
        </w:rPr>
        <w:t>说话人2 08:01</w:t>
      </w:r>
      <w:r>
        <w:rPr>
          <w:rFonts w:ascii="宋体" w:eastAsia="宋体" w:hAnsi="宋体" w:cs="宋体"/>
        </w:rPr>
        <w:br/>
        <w:t>比如销售里面他可能有时候需要这么关键，你还是在聊片段要对他有一个概念，你的结构的什么交叉的关键点。</w:t>
      </w:r>
    </w:p>
    <w:p w14:paraId="74070237" w14:textId="77777777" w:rsidR="00946A6E" w:rsidRDefault="00000000">
      <w:pPr>
        <w:spacing w:before="240" w:after="240"/>
        <w:rPr>
          <w:rFonts w:ascii="宋体" w:eastAsia="宋体" w:hAnsi="宋体" w:cs="宋体"/>
        </w:rPr>
      </w:pPr>
      <w:r>
        <w:rPr>
          <w:rFonts w:ascii="宋体" w:eastAsia="宋体" w:hAnsi="宋体" w:cs="宋体"/>
        </w:rPr>
        <w:br/>
        <w:t>对，你说你这件事情就像我刚刚说的100个例子变到APP它是一个交叉点数据的对不对？它通过这样一个交叉这种变化，它既然有这个曲线变化的话，你听我讲我要卡哪个点，是不是？你看的链路可能是一个条状的，就像这个指标可能是一条链路，一一一这么过来是不是？我为什么要转账 App？因为只有我觉得APP那么好之后，我都能抓到一个基础的5大质量的，可以估算出来一个好数据，你是不是一个概念是吧？你看我你只是在抓单线，你明白了吧？你现在只是在交叉的结构里边，你只抓到了这一条线，但你没纵深抓另外一条线，就是说我APP里边一包黄的那条线又该是什么？你看看它应该是在这儿，你知道你懂我的意思了吧？你看你这么一条圈过去，比如你20个人这么一条线过去，是不是1个横线过去的？他从100变成了20，从20变成了10，这是一条横线，你还要补充数据吗？你实力筹备多好的数据在哪？它是在你纵向图里边。假设它是一个这样的结构，你看你要把结构搭清搭明白，你才能知道我要想深耕把这个事管好，该怎么办，我搭建我的客户体系该怎么办？我都能找到正好是一个空间表，正好这个空间表你要能看出来，我只管这个领域，我这个领域是没有关系的，你才能去抓这一个领域抓出来。</w:t>
      </w:r>
    </w:p>
    <w:p w14:paraId="4BECE5FA" w14:textId="77777777" w:rsidR="00946A6E" w:rsidRDefault="00000000">
      <w:pPr>
        <w:spacing w:before="240" w:after="240"/>
        <w:rPr>
          <w:rFonts w:ascii="宋体" w:eastAsia="宋体" w:hAnsi="宋体" w:cs="宋体"/>
        </w:rPr>
      </w:pPr>
      <w:r>
        <w:rPr>
          <w:rFonts w:ascii="宋体" w:eastAsia="宋体" w:hAnsi="宋体" w:cs="宋体"/>
        </w:rPr>
        <w:br/>
        <w:t>所以说我拉进来是有的时候我们去把自己投入进去，格外的去猛抓一件事情的时候会有效果，其实我又怎么样，你看去年咱们搞搞直播这件事，我也是带领的不会是王乃文我自己亲自去听课，但是现在再去听课我就不去了，你知道为什么？</w:t>
      </w:r>
    </w:p>
    <w:p w14:paraId="5A3F742C" w14:textId="77777777" w:rsidR="00946A6E" w:rsidRDefault="00000000">
      <w:pPr>
        <w:spacing w:before="240" w:after="240"/>
        <w:rPr>
          <w:rFonts w:ascii="宋体" w:eastAsia="宋体" w:hAnsi="宋体" w:cs="宋体"/>
        </w:rPr>
      </w:pPr>
      <w:r>
        <w:rPr>
          <w:rFonts w:ascii="宋体" w:eastAsia="宋体" w:hAnsi="宋体" w:cs="宋体"/>
        </w:rPr>
        <w:br/>
        <w:t>因为我知道我不是干的那团火的人，我只需要知道他的基础逻辑，我对我这个人的要求学什么，我都要鼠标它的检测路径问题，更多的要求了你在那流离其中就这点事儿，而你在子公司的时候接触这个岗位的时候，你没有逼自己去把这个制度给摸清，你知道吧？</w:t>
      </w:r>
    </w:p>
    <w:p w14:paraId="4F589958" w14:textId="77777777" w:rsidR="00946A6E" w:rsidRDefault="00000000">
      <w:pPr>
        <w:spacing w:before="240" w:after="240"/>
        <w:rPr>
          <w:rFonts w:ascii="宋体" w:eastAsia="宋体" w:hAnsi="宋体" w:cs="宋体"/>
        </w:rPr>
      </w:pPr>
      <w:r>
        <w:rPr>
          <w:rFonts w:ascii="宋体" w:eastAsia="宋体" w:hAnsi="宋体" w:cs="宋体"/>
        </w:rPr>
        <w:br/>
        <w:t>三你的那种承担好，只是那种由于你的业务能力强，由于你的个人素质好，造成那三年业绩好，不是等于你把这个业务的底层逻辑摸清，我讲到这儿就讲透了，你明白我说什么意思了吧？没找，我逼着自己把这一个部门的组织逻辑如何，或者甚至是问自个儿一个问题，比方你说怎么摔个蓄水头，什么样的老师就这样老师搁在那，只要把他是哪一几个</w:t>
      </w:r>
      <w:proofErr w:type="spellStart"/>
      <w:r>
        <w:rPr>
          <w:rFonts w:ascii="宋体" w:eastAsia="宋体" w:hAnsi="宋体" w:cs="宋体"/>
        </w:rPr>
        <w:t>abcdemd</w:t>
      </w:r>
      <w:proofErr w:type="spellEnd"/>
      <w:r>
        <w:rPr>
          <w:rFonts w:ascii="宋体" w:eastAsia="宋体" w:hAnsi="宋体" w:cs="宋体"/>
        </w:rPr>
        <w:t>排除过多少，他一定往活养才能去配好。</w:t>
      </w:r>
    </w:p>
    <w:p w14:paraId="14FFAB40" w14:textId="77777777" w:rsidR="00946A6E" w:rsidRDefault="00000000">
      <w:pPr>
        <w:spacing w:before="240" w:after="240"/>
        <w:rPr>
          <w:rFonts w:ascii="宋体" w:eastAsia="宋体" w:hAnsi="宋体" w:cs="宋体"/>
        </w:rPr>
      </w:pPr>
      <w:r>
        <w:rPr>
          <w:rFonts w:ascii="宋体" w:eastAsia="宋体" w:hAnsi="宋体" w:cs="宋体"/>
        </w:rPr>
        <w:lastRenderedPageBreak/>
        <w:br/>
        <w:t>我天天没有思考这个问题，你也是你知道吧，什么样的销售顾问才能把单把这个客户你知道吧才能运营的好，然后每个月都能稳定的做产出。</w:t>
      </w:r>
    </w:p>
    <w:p w14:paraId="2F596768" w14:textId="77777777" w:rsidR="00946A6E" w:rsidRDefault="00000000">
      <w:pPr>
        <w:spacing w:before="240" w:after="240"/>
        <w:rPr>
          <w:rFonts w:ascii="宋体" w:eastAsia="宋体" w:hAnsi="宋体" w:cs="宋体"/>
        </w:rPr>
      </w:pPr>
      <w:r>
        <w:rPr>
          <w:rFonts w:ascii="宋体" w:eastAsia="宋体" w:hAnsi="宋体" w:cs="宋体"/>
        </w:rPr>
        <w:br/>
        <w:t>我就是说我有这条脉络的时候，你是不是来几个销售顾问，你都可以把他弄成这样的人，然后你团队业绩就稳定了。明白吧？</w:t>
      </w:r>
    </w:p>
    <w:p w14:paraId="13E0BA41" w14:textId="77777777" w:rsidR="00946A6E" w:rsidRDefault="00000000">
      <w:pPr>
        <w:spacing w:before="240" w:after="240"/>
        <w:rPr>
          <w:rFonts w:ascii="宋体" w:eastAsia="宋体" w:hAnsi="宋体" w:cs="宋体"/>
        </w:rPr>
      </w:pPr>
      <w:r>
        <w:rPr>
          <w:rFonts w:ascii="宋体" w:eastAsia="宋体" w:hAnsi="宋体" w:cs="宋体"/>
        </w:rPr>
        <w:br/>
        <w:t>这是我刚刚跟你聊的，你们指出了现在可能没东西，但是你没有站在管理者的维度上去学习东西去想东西，</w:t>
      </w:r>
    </w:p>
    <w:p w14:paraId="2F560F4E" w14:textId="77777777" w:rsidR="00946A6E" w:rsidRDefault="00000000">
      <w:pPr>
        <w:spacing w:before="240" w:after="240"/>
        <w:rPr>
          <w:rFonts w:ascii="宋体" w:eastAsia="宋体" w:hAnsi="宋体" w:cs="宋体"/>
        </w:rPr>
      </w:pPr>
      <w:r>
        <w:rPr>
          <w:rFonts w:ascii="宋体" w:eastAsia="宋体" w:hAnsi="宋体" w:cs="宋体"/>
        </w:rPr>
        <w:t>说话人1 11:41</w:t>
      </w:r>
      <w:r>
        <w:rPr>
          <w:rFonts w:ascii="宋体" w:eastAsia="宋体" w:hAnsi="宋体" w:cs="宋体"/>
        </w:rPr>
        <w:br/>
        <w:t>能补一点，这里边不光是有主观因素说没有逼自己，这个是意志力的说法，但是还有一种说法其实就是思维方式的问题。</w:t>
      </w:r>
    </w:p>
    <w:p w14:paraId="1395E5F3" w14:textId="77777777" w:rsidR="00946A6E" w:rsidRDefault="00000000">
      <w:pPr>
        <w:spacing w:before="240" w:after="240"/>
        <w:rPr>
          <w:rFonts w:ascii="宋体" w:eastAsia="宋体" w:hAnsi="宋体" w:cs="宋体"/>
        </w:rPr>
      </w:pPr>
      <w:r>
        <w:rPr>
          <w:rFonts w:ascii="宋体" w:eastAsia="宋体" w:hAnsi="宋体" w:cs="宋体"/>
        </w:rPr>
        <w:br/>
        <w:t>我以前给咱们老师讲过一个概念，就是点线面题，你们要知道它是一个维度的不同的变化，点就是说它一个点，我扎在一个个点上，你就会被细节吸引，想想我打电话跟你聊也是这个概念对吧？你总在琢磨一句话，某一个话术怎么用，然后怎么个表情，怎么个动作，这就是细节，这就叫点。</w:t>
      </w:r>
    </w:p>
    <w:p w14:paraId="78A3611B" w14:textId="77777777" w:rsidR="00946A6E" w:rsidRDefault="00000000">
      <w:pPr>
        <w:spacing w:before="240" w:after="240"/>
        <w:rPr>
          <w:rFonts w:ascii="宋体" w:eastAsia="宋体" w:hAnsi="宋体" w:cs="宋体"/>
        </w:rPr>
      </w:pPr>
      <w:r>
        <w:rPr>
          <w:rFonts w:ascii="宋体" w:eastAsia="宋体" w:hAnsi="宋体" w:cs="宋体"/>
        </w:rPr>
        <w:br/>
        <w:t>而这些个点我们需要用一条线把它串起来，对不对？刚才还能跟你讲这就是一条线，是什么线？就是逻辑。等你把这个线的思维方式建构起来，我能完整的就是把自己抽稍微抽离出来一些，像上帝视角一样，我去看原来他们是一步步走到这儿，原来销售是通过这么一些个点串联起来，形成一条链路了，这叫逻辑。</w:t>
      </w:r>
    </w:p>
    <w:p w14:paraId="2ED1541A" w14:textId="77777777" w:rsidR="00946A6E" w:rsidRDefault="00000000">
      <w:pPr>
        <w:spacing w:before="240" w:after="240"/>
        <w:rPr>
          <w:rFonts w:ascii="宋体" w:eastAsia="宋体" w:hAnsi="宋体" w:cs="宋体"/>
        </w:rPr>
      </w:pPr>
      <w:r>
        <w:rPr>
          <w:rFonts w:ascii="宋体" w:eastAsia="宋体" w:hAnsi="宋体" w:cs="宋体"/>
        </w:rPr>
        <w:br/>
        <w:t>等你有了逻辑思维的时候，你的维度就打开了，就可以升级到另一个维度，更高的维度什么维度？就是面，我能看一个面，甚至换一个面去看，就像刚才说的横轴竖轴，对吧？我可以看这点人的对顾客嘴唇的那种情感，这是一个面。还有你的话术，你的硬实力，这也是一个面对吧？</w:t>
      </w:r>
    </w:p>
    <w:p w14:paraId="2F9436B3" w14:textId="77777777" w:rsidR="00946A6E" w:rsidRDefault="00000000">
      <w:pPr>
        <w:spacing w:before="240" w:after="240"/>
        <w:rPr>
          <w:rFonts w:ascii="宋体" w:eastAsia="宋体" w:hAnsi="宋体" w:cs="宋体"/>
        </w:rPr>
      </w:pPr>
      <w:r>
        <w:rPr>
          <w:rFonts w:ascii="宋体" w:eastAsia="宋体" w:hAnsi="宋体" w:cs="宋体"/>
        </w:rPr>
        <w:br/>
        <w:t>还有他的时间管理，这又是一个面，然后他有一个长期的客户维护的一个策略，这不是另一个面，这就是维护在升级点线面体，等你到了一个体的层面的时候，你就可以用一个看整个企业整个乃至整个品牌的这么一个角度去看这个项目，对吧？那会你就不局限于为什么还能够参与你们各个会销售的他也能参与，市场的也能参与，对吧？人力的老师的他都能参与，因为他是站在一个体的层面去完整的看整个项目，所以这是哪就看你。</w:t>
      </w:r>
    </w:p>
    <w:p w14:paraId="64032EEB" w14:textId="77777777" w:rsidR="00946A6E" w:rsidRDefault="00000000">
      <w:pPr>
        <w:spacing w:before="240" w:after="240"/>
        <w:rPr>
          <w:rFonts w:ascii="宋体" w:eastAsia="宋体" w:hAnsi="宋体" w:cs="宋体"/>
        </w:rPr>
      </w:pPr>
      <w:r>
        <w:rPr>
          <w:rFonts w:ascii="宋体" w:eastAsia="宋体" w:hAnsi="宋体" w:cs="宋体"/>
        </w:rPr>
        <w:lastRenderedPageBreak/>
        <w:br/>
        <w:t>对，你。</w:t>
      </w:r>
    </w:p>
    <w:p w14:paraId="692BC88E" w14:textId="77777777" w:rsidR="00946A6E" w:rsidRDefault="00000000">
      <w:pPr>
        <w:spacing w:before="240" w:after="240"/>
        <w:rPr>
          <w:rFonts w:ascii="宋体" w:eastAsia="宋体" w:hAnsi="宋体" w:cs="宋体"/>
        </w:rPr>
      </w:pPr>
      <w:r>
        <w:rPr>
          <w:rFonts w:ascii="宋体" w:eastAsia="宋体" w:hAnsi="宋体" w:cs="宋体"/>
        </w:rPr>
        <w:t>说话人2 14:02</w:t>
      </w:r>
      <w:r>
        <w:rPr>
          <w:rFonts w:ascii="宋体" w:eastAsia="宋体" w:hAnsi="宋体" w:cs="宋体"/>
        </w:rPr>
        <w:br/>
        <w:t>就拿我当比方，我不能代替任何一个岗位，别看我发的表格进行标准的记录，但我这样层面的目标，因为那是个全年的一个岗位，对吧？我不能取消客人，我也不能带体育师去培训去，对不对？但是你就发现我就有这个能力，你给我谈培训我也能给你谈出来，你给我谈</w:t>
      </w:r>
      <w:proofErr w:type="spellStart"/>
      <w:r>
        <w:rPr>
          <w:rFonts w:ascii="宋体" w:eastAsia="宋体" w:hAnsi="宋体" w:cs="宋体"/>
        </w:rPr>
        <w:t>hr</w:t>
      </w:r>
      <w:proofErr w:type="spellEnd"/>
      <w:r>
        <w:rPr>
          <w:rFonts w:ascii="宋体" w:eastAsia="宋体" w:hAnsi="宋体" w:cs="宋体"/>
        </w:rPr>
        <w:t>我就能给你谈出来，你给我谈市场我也能给你查出来，你甚至细分到市场的某个领域，我也能给你查出来，是因为我深挖的底层逻辑是什么，所以我才能面对更多，而你们没有去追查那个东西，只在追求表面，然后把这件事儿活成了，就顺着他的领域你知道吗？</w:t>
      </w:r>
    </w:p>
    <w:p w14:paraId="4FB9F1F6" w14:textId="77777777" w:rsidR="00946A6E" w:rsidRDefault="00000000">
      <w:pPr>
        <w:spacing w:before="240" w:after="240"/>
        <w:rPr>
          <w:rFonts w:ascii="宋体" w:eastAsia="宋体" w:hAnsi="宋体" w:cs="宋体"/>
        </w:rPr>
      </w:pPr>
      <w:r>
        <w:rPr>
          <w:rFonts w:ascii="宋体" w:eastAsia="宋体" w:hAnsi="宋体" w:cs="宋体"/>
        </w:rPr>
        <w:br/>
        <w:t>而另一个维度是不能去注意你的管理的，因为你干了点事就像是就像是什么是像昨天没说给我留老师，他们给我数据留念墙，老师就认为现在老师反对也是对的，你说的我那东西我也听进去了，我拿了面积这样着了，但是挡不住你俩的，他都没有去续费或者去凑合是吧？老师就觉得我还录不了了，完了之后家长后边绕着我走或者后边退费了，那时候我还录不了。</w:t>
      </w:r>
    </w:p>
    <w:p w14:paraId="2B84464E" w14:textId="77777777" w:rsidR="00946A6E" w:rsidRDefault="00000000">
      <w:pPr>
        <w:spacing w:before="240" w:after="240"/>
        <w:rPr>
          <w:rFonts w:ascii="宋体" w:eastAsia="宋体" w:hAnsi="宋体" w:cs="宋体"/>
        </w:rPr>
      </w:pPr>
      <w:r>
        <w:rPr>
          <w:rFonts w:ascii="宋体" w:eastAsia="宋体" w:hAnsi="宋体" w:cs="宋体"/>
        </w:rPr>
        <w:br/>
        <w:t>这一块他为什么有反馈？是因为他学的就是如此友好的那么一些低质的词汇，他没有去细分我这套逻辑是什么，我用什么样的武器去感恩家长，因为家长他是个活人，他不可能按照你们准备人的话术给你去聊天，你有万分之几的一个疑虑，你说是不是？有的人就可以？</w:t>
      </w:r>
    </w:p>
    <w:p w14:paraId="0C89F34F" w14:textId="77777777" w:rsidR="00946A6E" w:rsidRDefault="00000000">
      <w:pPr>
        <w:spacing w:before="240" w:after="240"/>
        <w:rPr>
          <w:rFonts w:ascii="宋体" w:eastAsia="宋体" w:hAnsi="宋体" w:cs="宋体"/>
        </w:rPr>
      </w:pPr>
      <w:r>
        <w:rPr>
          <w:rFonts w:ascii="宋体" w:eastAsia="宋体" w:hAnsi="宋体" w:cs="宋体"/>
        </w:rPr>
        <w:br/>
        <w:t>你说如果咱们几个人在做工会责任，我第一次听到我就没那样的意见，但是你聊完了之后，我就说我教你那一套你肯定会有体会，你是不是那样？我教你别说，我就让你我教你这么说，这样子就续费了，或者家长就缴费了，对不对？是不是有这非常多的这样的业务场景，你能掌控这个就跟你们之间的差距吗？现在这个差距就把它平移过来，就是你们跟优秀个体跟一个优秀管理者之间的差距的问题，你们只停留在一个优秀个体上去考虑问题，没有停留在一个管理者的那句话考虑问题，管理者是很难要看穿事物的底层的本能的东西。</w:t>
      </w:r>
    </w:p>
    <w:p w14:paraId="2347D06E" w14:textId="77777777" w:rsidR="00946A6E" w:rsidRDefault="00000000">
      <w:pPr>
        <w:spacing w:before="240" w:after="240"/>
        <w:rPr>
          <w:rFonts w:ascii="宋体" w:eastAsia="宋体" w:hAnsi="宋体" w:cs="宋体"/>
        </w:rPr>
      </w:pPr>
      <w:r>
        <w:rPr>
          <w:rFonts w:ascii="宋体" w:eastAsia="宋体" w:hAnsi="宋体" w:cs="宋体"/>
        </w:rPr>
        <w:br/>
        <w:t>你任他们变，因为我就这么说，资产有不到20个员工，10来个员工，每个人有每个人的脾气比较，每个人有每个人给你出的幺蛾子很好使，你知道吗？如果你只停留在表面的一些应对方式看，你就你就太疲劳了，你什么都没有，让你觉得可能是你没有见过的新课题，对不对？我们作为一个管理者，我们肯定要推企业的往前前进。</w:t>
      </w:r>
    </w:p>
    <w:p w14:paraId="1513BE51" w14:textId="77777777" w:rsidR="00946A6E" w:rsidRDefault="00000000">
      <w:pPr>
        <w:spacing w:before="240" w:after="240"/>
        <w:rPr>
          <w:rFonts w:ascii="宋体" w:eastAsia="宋体" w:hAnsi="宋体" w:cs="宋体"/>
        </w:rPr>
      </w:pPr>
      <w:r>
        <w:rPr>
          <w:rFonts w:ascii="宋体" w:eastAsia="宋体" w:hAnsi="宋体" w:cs="宋体"/>
        </w:rPr>
        <w:br/>
        <w:t>你看时代这么迅猛的发展应该这么发展，我们学新技术的只能越来越快，越来越快，</w:t>
      </w:r>
      <w:r>
        <w:rPr>
          <w:rFonts w:ascii="宋体" w:eastAsia="宋体" w:hAnsi="宋体" w:cs="宋体"/>
        </w:rPr>
        <w:lastRenderedPageBreak/>
        <w:t>像前几年就是你学会一套逻辑就帮你吃个两三年没有问题，但是现在我今天上午给你问一个理由，你就必须要颠覆你，你就因为客户变化太快了，一一届的九九几年开始，爸爸妈妈现在这么想，你总说零几年你看一下，对吧？</w:t>
      </w:r>
    </w:p>
    <w:p w14:paraId="3178DF4D" w14:textId="77777777" w:rsidR="00946A6E" w:rsidRDefault="00000000">
      <w:pPr>
        <w:spacing w:before="240" w:after="240"/>
        <w:rPr>
          <w:rFonts w:ascii="宋体" w:eastAsia="宋体" w:hAnsi="宋体" w:cs="宋体"/>
        </w:rPr>
      </w:pPr>
      <w:r>
        <w:rPr>
          <w:rFonts w:ascii="宋体" w:eastAsia="宋体" w:hAnsi="宋体" w:cs="宋体"/>
        </w:rPr>
        <w:br/>
        <w:t>你要想稳扎这个行业就吃这顿饭，你是不是得快速的去变现？你如何拥有变现的能力是你的逻辑，你的底子扎的要稳，你知道吗？你考虑问题你扎的要深，</w:t>
      </w:r>
    </w:p>
    <w:p w14:paraId="051B5775" w14:textId="77777777" w:rsidR="00946A6E" w:rsidRDefault="00000000">
      <w:pPr>
        <w:spacing w:before="240" w:after="240"/>
        <w:rPr>
          <w:rFonts w:ascii="宋体" w:eastAsia="宋体" w:hAnsi="宋体" w:cs="宋体"/>
        </w:rPr>
      </w:pPr>
      <w:r>
        <w:rPr>
          <w:rFonts w:ascii="宋体" w:eastAsia="宋体" w:hAnsi="宋体" w:cs="宋体"/>
        </w:rPr>
        <w:t>说话人1 17:22</w:t>
      </w:r>
      <w:r>
        <w:rPr>
          <w:rFonts w:ascii="宋体" w:eastAsia="宋体" w:hAnsi="宋体" w:cs="宋体"/>
        </w:rPr>
        <w:br/>
        <w:t>然后拿回来的时候有点扯远了，</w:t>
      </w:r>
    </w:p>
    <w:p w14:paraId="04F6C5C0" w14:textId="77777777" w:rsidR="00946A6E" w:rsidRDefault="00000000">
      <w:pPr>
        <w:spacing w:before="240" w:after="240"/>
        <w:rPr>
          <w:rFonts w:ascii="宋体" w:eastAsia="宋体" w:hAnsi="宋体" w:cs="宋体"/>
        </w:rPr>
      </w:pPr>
      <w:r>
        <w:rPr>
          <w:rFonts w:ascii="宋体" w:eastAsia="宋体" w:hAnsi="宋体" w:cs="宋体"/>
        </w:rPr>
        <w:t>说话人2 17:24</w:t>
      </w:r>
      <w:r>
        <w:rPr>
          <w:rFonts w:ascii="宋体" w:eastAsia="宋体" w:hAnsi="宋体" w:cs="宋体"/>
        </w:rPr>
        <w:br/>
        <w:t>那。</w:t>
      </w:r>
    </w:p>
    <w:p w14:paraId="0A0D0A9B" w14:textId="77777777" w:rsidR="00946A6E" w:rsidRDefault="00000000">
      <w:pPr>
        <w:spacing w:before="240" w:after="240"/>
        <w:rPr>
          <w:rFonts w:ascii="宋体" w:eastAsia="宋体" w:hAnsi="宋体" w:cs="宋体"/>
        </w:rPr>
      </w:pPr>
      <w:r>
        <w:rPr>
          <w:rFonts w:ascii="宋体" w:eastAsia="宋体" w:hAnsi="宋体" w:cs="宋体"/>
        </w:rPr>
        <w:t>说话人1 17:25</w:t>
      </w:r>
      <w:r>
        <w:rPr>
          <w:rFonts w:ascii="宋体" w:eastAsia="宋体" w:hAnsi="宋体" w:cs="宋体"/>
        </w:rPr>
        <w:br/>
        <w:t>就是点重不重要也重要，但是你得是站在什么层面看这些个点，如果你站在一个员工层面就会怎么样？不让他教我了，这个话说要这么说，我就一字不差的去这样说，这就要搭在点上。</w:t>
      </w:r>
    </w:p>
    <w:p w14:paraId="315C8419" w14:textId="77777777" w:rsidR="00946A6E" w:rsidRDefault="00000000">
      <w:pPr>
        <w:spacing w:before="240" w:after="240"/>
        <w:rPr>
          <w:rFonts w:ascii="宋体" w:eastAsia="宋体" w:hAnsi="宋体" w:cs="宋体"/>
        </w:rPr>
      </w:pPr>
      <w:r>
        <w:rPr>
          <w:rFonts w:ascii="宋体" w:eastAsia="宋体" w:hAnsi="宋体" w:cs="宋体"/>
        </w:rPr>
        <w:br/>
        <w:t>如果说他再深琢磨一场，弗兰克为什么要这样去说那个话术，这两天我跟你沟通是不是也这意思？我说这个话术在我是这样说的，在你的用词习惯，你的用语习惯你会那样说，但是我们要看的是它的底下那个东西本质的东西，也就是说你要拿线去看一个点，</w:t>
      </w:r>
    </w:p>
    <w:p w14:paraId="454477DE" w14:textId="77777777" w:rsidR="00946A6E" w:rsidRDefault="00000000">
      <w:pPr>
        <w:spacing w:before="240" w:after="240"/>
        <w:rPr>
          <w:rFonts w:ascii="宋体" w:eastAsia="宋体" w:hAnsi="宋体" w:cs="宋体"/>
        </w:rPr>
      </w:pPr>
      <w:r>
        <w:rPr>
          <w:rFonts w:ascii="宋体" w:eastAsia="宋体" w:hAnsi="宋体" w:cs="宋体"/>
        </w:rPr>
        <w:t>说话人2 18:06</w:t>
      </w:r>
      <w:r>
        <w:rPr>
          <w:rFonts w:ascii="宋体" w:eastAsia="宋体" w:hAnsi="宋体" w:cs="宋体"/>
        </w:rPr>
        <w:br/>
        <w:t>你要拿面去看那个线，你。</w:t>
      </w:r>
    </w:p>
    <w:p w14:paraId="6EB74FBF" w14:textId="77777777" w:rsidR="00946A6E" w:rsidRDefault="00000000">
      <w:pPr>
        <w:spacing w:before="240" w:after="240"/>
        <w:rPr>
          <w:rFonts w:ascii="宋体" w:eastAsia="宋体" w:hAnsi="宋体" w:cs="宋体"/>
        </w:rPr>
      </w:pPr>
      <w:r>
        <w:rPr>
          <w:rFonts w:ascii="宋体" w:eastAsia="宋体" w:hAnsi="宋体" w:cs="宋体"/>
        </w:rPr>
        <w:t>说话人1 18:07</w:t>
      </w:r>
      <w:r>
        <w:rPr>
          <w:rFonts w:ascii="宋体" w:eastAsia="宋体" w:hAnsi="宋体" w:cs="宋体"/>
        </w:rPr>
        <w:br/>
        <w:t>永远要抽一层去搞这个事儿，你才能升为，对吧？</w:t>
      </w:r>
    </w:p>
    <w:p w14:paraId="097B32E6" w14:textId="77777777" w:rsidR="00946A6E" w:rsidRDefault="00000000">
      <w:pPr>
        <w:spacing w:before="240" w:after="240"/>
        <w:rPr>
          <w:rFonts w:ascii="宋体" w:eastAsia="宋体" w:hAnsi="宋体" w:cs="宋体"/>
        </w:rPr>
      </w:pPr>
      <w:r>
        <w:rPr>
          <w:rFonts w:ascii="宋体" w:eastAsia="宋体" w:hAnsi="宋体" w:cs="宋体"/>
        </w:rPr>
        <w:br/>
        <w:t>咱换换换过来说，管理者跟普通员工的区别是什么呢？是你教给他那个话术，你觉得我在给你演示这个话术，你应该能概括到背后那个意思，但是对不起普通员工只会记你说的原话，再怎么我就记这个东西。</w:t>
      </w:r>
    </w:p>
    <w:p w14:paraId="565C533B" w14:textId="77777777" w:rsidR="00946A6E" w:rsidRDefault="00000000">
      <w:pPr>
        <w:spacing w:before="240" w:after="240"/>
        <w:rPr>
          <w:rFonts w:ascii="宋体" w:eastAsia="宋体" w:hAnsi="宋体" w:cs="宋体"/>
        </w:rPr>
      </w:pPr>
      <w:r>
        <w:rPr>
          <w:rFonts w:ascii="宋体" w:eastAsia="宋体" w:hAnsi="宋体" w:cs="宋体"/>
        </w:rPr>
        <w:br/>
        <w:t>然后你会发现同样的话，通过不同的人的嘴说出来，他就不一样，这叫什么？吃过的馍嚼，就别人吃过的馍咱嚼不嚼，因为他没有理解背后的东西，他只是追求记忆那些东西，点拒绝点，所以有时候我就跟你们说教人的时候可以去示范，可以去掩饰，但是你要追加一层，我为什么要这么做？告诉他一些背后的东西，其实我觉得感觉比较管理跟教课差不多，对，所以天天太阳底下没有重复的事，你怎么教孩子，其实有可能教你的。</w:t>
      </w:r>
    </w:p>
    <w:p w14:paraId="2EF1E8AF" w14:textId="77777777" w:rsidR="00946A6E" w:rsidRDefault="00000000">
      <w:pPr>
        <w:spacing w:before="240" w:after="240"/>
        <w:rPr>
          <w:rFonts w:ascii="宋体" w:eastAsia="宋体" w:hAnsi="宋体" w:cs="宋体"/>
        </w:rPr>
      </w:pPr>
      <w:r>
        <w:rPr>
          <w:rFonts w:ascii="宋体" w:eastAsia="宋体" w:hAnsi="宋体" w:cs="宋体"/>
        </w:rPr>
        <w:lastRenderedPageBreak/>
        <w:br/>
        <w:t>直接符合资产的，对好好去，</w:t>
      </w:r>
    </w:p>
    <w:p w14:paraId="11784AC8" w14:textId="77777777" w:rsidR="00946A6E" w:rsidRDefault="00000000">
      <w:pPr>
        <w:spacing w:before="240" w:after="240"/>
        <w:rPr>
          <w:rFonts w:ascii="宋体" w:eastAsia="宋体" w:hAnsi="宋体" w:cs="宋体"/>
        </w:rPr>
      </w:pPr>
      <w:r>
        <w:rPr>
          <w:rFonts w:ascii="宋体" w:eastAsia="宋体" w:hAnsi="宋体" w:cs="宋体"/>
        </w:rPr>
        <w:t>说话人2 19:18</w:t>
      </w:r>
      <w:r>
        <w:rPr>
          <w:rFonts w:ascii="宋体" w:eastAsia="宋体" w:hAnsi="宋体" w:cs="宋体"/>
        </w:rPr>
        <w:br/>
        <w:t>你要是一个管理就是玩得很溜的一个人，你会发现他其实就是刚才胡老师说的那些东西，它是升温了这一波底层逻辑，所以说你面对一些什么事情，一下子能找到那种失误的感觉。</w:t>
      </w:r>
    </w:p>
    <w:p w14:paraId="4ED99FE4" w14:textId="77777777" w:rsidR="00946A6E" w:rsidRDefault="00000000">
      <w:pPr>
        <w:spacing w:before="240" w:after="240"/>
        <w:rPr>
          <w:rFonts w:ascii="宋体" w:eastAsia="宋体" w:hAnsi="宋体" w:cs="宋体"/>
        </w:rPr>
      </w:pPr>
      <w:r>
        <w:rPr>
          <w:rFonts w:ascii="宋体" w:eastAsia="宋体" w:hAnsi="宋体" w:cs="宋体"/>
        </w:rPr>
        <w:br/>
        <w:t>就像我刚才给你看，我拿回来我再说到你身上，你看跟你自己对比，你就觉得我得你到底会什么？你明白了吧？你会什么？如果你取得了一些逻辑的方法，你是不需要你只需要入个门就可以了，你看我去年的时候，我只需要你们听一些大课，我当时说原来我去的市场，我并没有提供，比方说抖音，平台的运营我反过来搞，但是他到了抖音，平台他的分数跟你们抖音流量的逻辑的时候，我觉得比谁都成功。明白了吧？</w:t>
      </w:r>
    </w:p>
    <w:p w14:paraId="0DD7C160" w14:textId="77777777" w:rsidR="00946A6E" w:rsidRDefault="00000000">
      <w:pPr>
        <w:spacing w:before="240" w:after="240"/>
        <w:rPr>
          <w:rFonts w:ascii="宋体" w:eastAsia="宋体" w:hAnsi="宋体" w:cs="宋体"/>
        </w:rPr>
      </w:pPr>
      <w:r>
        <w:rPr>
          <w:rFonts w:ascii="宋体" w:eastAsia="宋体" w:hAnsi="宋体" w:cs="宋体"/>
        </w:rPr>
        <w:t>说话人1 20:12</w:t>
      </w:r>
      <w:r>
        <w:rPr>
          <w:rFonts w:ascii="宋体" w:eastAsia="宋体" w:hAnsi="宋体" w:cs="宋体"/>
        </w:rPr>
        <w:br/>
        <w:t>而且为什么会到什么程度？这个东西有人给我们制定标准吗？没有，但是你可以给你制定出来。</w:t>
      </w:r>
    </w:p>
    <w:p w14:paraId="292247A8" w14:textId="77777777" w:rsidR="00946A6E" w:rsidRDefault="00000000">
      <w:pPr>
        <w:spacing w:before="240" w:after="240"/>
        <w:rPr>
          <w:rFonts w:ascii="宋体" w:eastAsia="宋体" w:hAnsi="宋体" w:cs="宋体"/>
        </w:rPr>
      </w:pPr>
      <w:r>
        <w:rPr>
          <w:rFonts w:ascii="宋体" w:eastAsia="宋体" w:hAnsi="宋体" w:cs="宋体"/>
        </w:rPr>
        <w:t>说话人2 20:22</w:t>
      </w:r>
      <w:r>
        <w:rPr>
          <w:rFonts w:ascii="宋体" w:eastAsia="宋体" w:hAnsi="宋体" w:cs="宋体"/>
        </w:rPr>
        <w:br/>
        <w:t>其实我应该想去这个事情，比如说把我的会的逻辑就是讲工作怎么不能给他们，我怎么安排这件事处理，就这意思，就是我后边而不是我们现在我把这些都学会。</w:t>
      </w:r>
    </w:p>
    <w:p w14:paraId="2323D252" w14:textId="77777777" w:rsidR="00946A6E" w:rsidRDefault="00000000">
      <w:pPr>
        <w:spacing w:before="240" w:after="240"/>
        <w:rPr>
          <w:rFonts w:ascii="宋体" w:eastAsia="宋体" w:hAnsi="宋体" w:cs="宋体"/>
        </w:rPr>
      </w:pPr>
      <w:r>
        <w:rPr>
          <w:rFonts w:ascii="宋体" w:eastAsia="宋体" w:hAnsi="宋体" w:cs="宋体"/>
        </w:rPr>
        <w:t>说话人1 20:33</w:t>
      </w:r>
      <w:r>
        <w:rPr>
          <w:rFonts w:ascii="宋体" w:eastAsia="宋体" w:hAnsi="宋体" w:cs="宋体"/>
        </w:rPr>
        <w:br/>
        <w:t>了。听我接着说，就是你想学到什么程度，你想学多少，这个取决于什么呢？取决于我如何能抓住这个东西，并且对我能否抓住这个事的底层逻辑，然后并且带领员工那些专业的人去把这个事儿搞成，所以你就能描绘我到底应该付多少才能拿到那个。</w:t>
      </w:r>
    </w:p>
    <w:p w14:paraId="304868E9" w14:textId="77777777" w:rsidR="00946A6E" w:rsidRDefault="00000000">
      <w:pPr>
        <w:spacing w:before="240" w:after="240"/>
        <w:rPr>
          <w:rFonts w:ascii="宋体" w:eastAsia="宋体" w:hAnsi="宋体" w:cs="宋体"/>
        </w:rPr>
      </w:pPr>
      <w:r>
        <w:rPr>
          <w:rFonts w:ascii="宋体" w:eastAsia="宋体" w:hAnsi="宋体" w:cs="宋体"/>
        </w:rPr>
        <w:t>说话人2 20:58</w:t>
      </w:r>
      <w:r>
        <w:rPr>
          <w:rFonts w:ascii="宋体" w:eastAsia="宋体" w:hAnsi="宋体" w:cs="宋体"/>
        </w:rPr>
        <w:br/>
        <w:t>这里我再说一个问题，比起单体的一个片段的技能，跟你的路径正确，对这两方面对比较起来路径正确更重要。这就是为什么刚才我在我说你们现在销售的最大的问题，并不是某个人的咨询技能，新的能力是什么呢？而是你们最底层的客户体系建立没建好，你知道吗？没有形成一个客户累积的这么一个量较好的效果是更好，对吧？我跟你说好套路就是运营一开始有一段时间实际是什么？拼数据，拼数据拼什么是。</w:t>
      </w:r>
    </w:p>
    <w:p w14:paraId="64ED734E" w14:textId="77777777" w:rsidR="00946A6E" w:rsidRDefault="00000000">
      <w:pPr>
        <w:spacing w:before="240" w:after="240"/>
        <w:rPr>
          <w:rFonts w:ascii="宋体" w:eastAsia="宋体" w:hAnsi="宋体" w:cs="宋体"/>
        </w:rPr>
      </w:pPr>
      <w:r>
        <w:rPr>
          <w:rFonts w:ascii="宋体" w:eastAsia="宋体" w:hAnsi="宋体" w:cs="宋体"/>
        </w:rPr>
        <w:t>说话人1 21:40</w:t>
      </w:r>
      <w:r>
        <w:rPr>
          <w:rFonts w:ascii="宋体" w:eastAsia="宋体" w:hAnsi="宋体" w:cs="宋体"/>
        </w:rPr>
        <w:br/>
        <w:t>批什么数据，PPP一处书写，</w:t>
      </w:r>
    </w:p>
    <w:p w14:paraId="046D6E2D" w14:textId="77777777" w:rsidR="00946A6E" w:rsidRDefault="00000000">
      <w:pPr>
        <w:spacing w:before="240" w:after="240"/>
        <w:rPr>
          <w:rFonts w:ascii="宋体" w:eastAsia="宋体" w:hAnsi="宋体" w:cs="宋体"/>
        </w:rPr>
      </w:pPr>
      <w:r>
        <w:rPr>
          <w:rFonts w:ascii="宋体" w:eastAsia="宋体" w:hAnsi="宋体" w:cs="宋体"/>
        </w:rPr>
        <w:lastRenderedPageBreak/>
        <w:t>说话人2 21:45</w:t>
      </w:r>
      <w:r>
        <w:rPr>
          <w:rFonts w:ascii="宋体" w:eastAsia="宋体" w:hAnsi="宋体" w:cs="宋体"/>
        </w:rPr>
        <w:br/>
        <w:t>你这都是庙上的话，你们都知道为什么拼这个基础数据拼的是什么？你拼的是你的你是什么你听不懂，我这个就说明你从来没有思考过这个问题。</w:t>
      </w:r>
    </w:p>
    <w:p w14:paraId="75286AF8" w14:textId="77777777" w:rsidR="00946A6E" w:rsidRDefault="00000000">
      <w:pPr>
        <w:spacing w:before="240" w:after="240"/>
        <w:rPr>
          <w:rFonts w:ascii="宋体" w:eastAsia="宋体" w:hAnsi="宋体" w:cs="宋体"/>
        </w:rPr>
      </w:pPr>
      <w:r>
        <w:rPr>
          <w:rFonts w:ascii="宋体" w:eastAsia="宋体" w:hAnsi="宋体" w:cs="宋体"/>
        </w:rPr>
        <w:br/>
        <w:t>你知道吗？儿子你的想法非常对，这搞明白销售为什么他资产也能搞，内部也能搞明白，你知道吗？他搞明白这个问题，他不能卖一定的卖，我告诉你他卖啥东西，凭的是自己的尺子，什么池子，我客户基数的池子，基数池子，你看看基数池子，我什么客户基数池子，如果都是报名的都已经报名了，跟我有一毛钱关系，没有一毛钱关系，那些我打出去了没动，好，我做好了，我没成交的级数，你知道吗？我就不停的累积那些也就是说什么？未到访的APP，还有什么未成交的数，你明白了吗？我累的是这个东西，我通过累他们，因为我知道有一些客户是很理性的，一定要通过一次、2次、10次、3次4次复杂人才可以成交，而且我的技术也要成立一生2次、3次4次复杂里边我才成熟你知道吗？扎的是这玩意儿，然后从这玩意儿上面再去建立自己的ABCD明白了吧？你们现在 Abcd就建立到当天的数据的ABCD上面，就跟我平台光在哪里，你们把最值钱的那些你们认为我看了那些数据你知道吧？其实最是这样。</w:t>
      </w:r>
    </w:p>
    <w:p w14:paraId="2A9C95E5" w14:textId="77777777" w:rsidR="00946A6E" w:rsidRDefault="00000000">
      <w:pPr>
        <w:spacing w:before="240" w:after="240"/>
        <w:rPr>
          <w:rFonts w:ascii="宋体" w:eastAsia="宋体" w:hAnsi="宋体" w:cs="宋体"/>
        </w:rPr>
      </w:pPr>
      <w:r>
        <w:rPr>
          <w:rFonts w:ascii="宋体" w:eastAsia="宋体" w:hAnsi="宋体" w:cs="宋体"/>
        </w:rPr>
        <w:br/>
        <w:t>你没法数据，如果现在来外网销售，全市区里面是超强，因为前面以前已经进行筛过了，明白了吧？所以你得穿透这个逻辑才行了，为什么？我原来怎么说，销售其实是最枯燥的一个工作，玩的就是像雷塔罗牌一样的，技术里面不是数据里面一个销售最可怕的是什么？最可怕的你知道是什么吗？最可怕的是。</w:t>
      </w:r>
    </w:p>
    <w:p w14:paraId="542F37F3" w14:textId="77777777" w:rsidR="00946A6E" w:rsidRDefault="00000000">
      <w:pPr>
        <w:spacing w:before="240" w:after="240"/>
        <w:rPr>
          <w:rFonts w:ascii="宋体" w:eastAsia="宋体" w:hAnsi="宋体" w:cs="宋体"/>
        </w:rPr>
      </w:pPr>
      <w:r>
        <w:rPr>
          <w:rFonts w:ascii="宋体" w:eastAsia="宋体" w:hAnsi="宋体" w:cs="宋体"/>
        </w:rPr>
        <w:t>说话人1 23:55</w:t>
      </w:r>
      <w:r>
        <w:rPr>
          <w:rFonts w:ascii="宋体" w:eastAsia="宋体" w:hAnsi="宋体" w:cs="宋体"/>
        </w:rPr>
        <w:br/>
        <w:t>他没有这个名字，不是，最可怕的是他没有持续的这种数据，</w:t>
      </w:r>
    </w:p>
    <w:p w14:paraId="3282433D" w14:textId="77777777" w:rsidR="00946A6E" w:rsidRDefault="00000000">
      <w:pPr>
        <w:spacing w:before="240" w:after="240"/>
        <w:rPr>
          <w:rFonts w:ascii="宋体" w:eastAsia="宋体" w:hAnsi="宋体" w:cs="宋体"/>
        </w:rPr>
      </w:pPr>
      <w:r>
        <w:rPr>
          <w:rFonts w:ascii="宋体" w:eastAsia="宋体" w:hAnsi="宋体" w:cs="宋体"/>
        </w:rPr>
        <w:t>说话人2 24:04</w:t>
      </w:r>
      <w:r>
        <w:rPr>
          <w:rFonts w:ascii="宋体" w:eastAsia="宋体" w:hAnsi="宋体" w:cs="宋体"/>
        </w:rPr>
        <w:br/>
        <w:t>数据算好。明白了吧？比方我是个泡泡，我透过了好长时间你知道吧？我突然定了，我整个结束算了，你放心了，第二个月肯定是不错。这就非常客观的一个事儿，他必须通过1~2个月的堆积体量，甚至跟原来的客户续上去体量，你知道吧？你原来客户人家提醒了你是不是还得要拉了一下产生的温度对不对？它才能成这个东西的，明白了吧？我必须要给你承诺，你今天一定要记清我这个事，围绕我再把你的卡扎起来，你知道吗？哪怕简陋一些，你1~1万的人你自己慢慢去摸索去，明白了吧？我再多说一句扩展，就因为李老师在那儿续费的逻辑是啥？</w:t>
      </w:r>
    </w:p>
    <w:p w14:paraId="4A5A4C75" w14:textId="77777777" w:rsidR="00946A6E" w:rsidRDefault="00000000">
      <w:pPr>
        <w:spacing w:before="240" w:after="240"/>
        <w:rPr>
          <w:rFonts w:ascii="宋体" w:eastAsia="宋体" w:hAnsi="宋体" w:cs="宋体"/>
        </w:rPr>
      </w:pPr>
      <w:r>
        <w:rPr>
          <w:rFonts w:ascii="宋体" w:eastAsia="宋体" w:hAnsi="宋体" w:cs="宋体"/>
        </w:rPr>
        <w:t>说话人1 24:54</w:t>
      </w:r>
      <w:r>
        <w:rPr>
          <w:rFonts w:ascii="宋体" w:eastAsia="宋体" w:hAnsi="宋体" w:cs="宋体"/>
        </w:rPr>
        <w:br/>
        <w:t>续费逻辑上第一个他没钱，首先得先判断他这个人能不能续费，再判断人首先这个错，</w:t>
      </w:r>
    </w:p>
    <w:p w14:paraId="0534016B" w14:textId="77777777" w:rsidR="00946A6E" w:rsidRDefault="00000000">
      <w:pPr>
        <w:spacing w:before="240" w:after="240"/>
        <w:rPr>
          <w:rFonts w:ascii="宋体" w:eastAsia="宋体" w:hAnsi="宋体" w:cs="宋体"/>
        </w:rPr>
      </w:pPr>
      <w:r>
        <w:rPr>
          <w:rFonts w:ascii="宋体" w:eastAsia="宋体" w:hAnsi="宋体" w:cs="宋体"/>
        </w:rPr>
        <w:t>说话人2 25:05</w:t>
      </w:r>
      <w:r>
        <w:rPr>
          <w:rFonts w:ascii="宋体" w:eastAsia="宋体" w:hAnsi="宋体" w:cs="宋体"/>
        </w:rPr>
        <w:br/>
        <w:t>他们判断有没有钱是正确的，因为他是好陌生客户，一个客户的初期的支付率对销</w:t>
      </w:r>
      <w:r>
        <w:rPr>
          <w:rFonts w:ascii="宋体" w:eastAsia="宋体" w:hAnsi="宋体" w:cs="宋体"/>
        </w:rPr>
        <w:lastRenderedPageBreak/>
        <w:t>售来说是一大门槛，我就问你这个客户已然报你这儿了，你为什么要考虑费用问题呢？</w:t>
      </w:r>
    </w:p>
    <w:p w14:paraId="37272257" w14:textId="77777777" w:rsidR="00946A6E" w:rsidRDefault="00000000">
      <w:pPr>
        <w:spacing w:before="240" w:after="240"/>
        <w:rPr>
          <w:rFonts w:ascii="宋体" w:eastAsia="宋体" w:hAnsi="宋体" w:cs="宋体"/>
        </w:rPr>
      </w:pPr>
      <w:r>
        <w:rPr>
          <w:rFonts w:ascii="宋体" w:eastAsia="宋体" w:hAnsi="宋体" w:cs="宋体"/>
        </w:rPr>
        <w:t>说话人1 25:21</w:t>
      </w:r>
      <w:r>
        <w:rPr>
          <w:rFonts w:ascii="宋体" w:eastAsia="宋体" w:hAnsi="宋体" w:cs="宋体"/>
        </w:rPr>
        <w:br/>
        <w:t>不是他考虑他啥，系统里边这个钱，</w:t>
      </w:r>
    </w:p>
    <w:p w14:paraId="735D2D7B" w14:textId="77777777" w:rsidR="00946A6E" w:rsidRDefault="00000000">
      <w:pPr>
        <w:spacing w:before="240" w:after="240"/>
        <w:rPr>
          <w:rFonts w:ascii="宋体" w:eastAsia="宋体" w:hAnsi="宋体" w:cs="宋体"/>
        </w:rPr>
      </w:pPr>
      <w:r>
        <w:rPr>
          <w:rFonts w:ascii="宋体" w:eastAsia="宋体" w:hAnsi="宋体" w:cs="宋体"/>
        </w:rPr>
        <w:t>说话人2 25:25</w:t>
      </w:r>
      <w:r>
        <w:rPr>
          <w:rFonts w:ascii="宋体" w:eastAsia="宋体" w:hAnsi="宋体" w:cs="宋体"/>
        </w:rPr>
        <w:br/>
        <w:t>你说这是你。</w:t>
      </w:r>
    </w:p>
    <w:p w14:paraId="58A6CBA2" w14:textId="77777777" w:rsidR="00946A6E" w:rsidRDefault="00000000">
      <w:pPr>
        <w:spacing w:before="240" w:after="240"/>
        <w:rPr>
          <w:rFonts w:ascii="宋体" w:eastAsia="宋体" w:hAnsi="宋体" w:cs="宋体"/>
        </w:rPr>
      </w:pPr>
      <w:r>
        <w:rPr>
          <w:rFonts w:ascii="宋体" w:eastAsia="宋体" w:hAnsi="宋体" w:cs="宋体"/>
        </w:rPr>
        <w:t>说话人1 25:26</w:t>
      </w:r>
      <w:r>
        <w:rPr>
          <w:rFonts w:ascii="宋体" w:eastAsia="宋体" w:hAnsi="宋体" w:cs="宋体"/>
        </w:rPr>
        <w:br/>
        <w:t>这个项目的，你说完整了，咱们生产的课也是这样，要求老师把话说完整，不然的话会很着急，尤其不能带各种带系统里面的剩余课时，</w:t>
      </w:r>
    </w:p>
    <w:p w14:paraId="11DEDAC0" w14:textId="77777777" w:rsidR="00946A6E" w:rsidRDefault="00000000">
      <w:pPr>
        <w:spacing w:before="240" w:after="240"/>
        <w:rPr>
          <w:rFonts w:ascii="宋体" w:eastAsia="宋体" w:hAnsi="宋体" w:cs="宋体"/>
        </w:rPr>
      </w:pPr>
      <w:r>
        <w:rPr>
          <w:rFonts w:ascii="宋体" w:eastAsia="宋体" w:hAnsi="宋体" w:cs="宋体"/>
        </w:rPr>
        <w:t>说话人2 25:44</w:t>
      </w:r>
      <w:r>
        <w:rPr>
          <w:rFonts w:ascii="宋体" w:eastAsia="宋体" w:hAnsi="宋体" w:cs="宋体"/>
        </w:rPr>
        <w:br/>
        <w:t>我觉得那个不重要，都已经考虑到续费了，他剩不剩课时多少不重要，我问你这个问题，你还要从底层逻辑上讲，还要问你的问题，一定不是一个你同样要回答的问题，你要多想两个去回答一个问题，就是续费真正的实质的本质到底是什么？</w:t>
      </w:r>
    </w:p>
    <w:p w14:paraId="2D7AA382" w14:textId="77777777" w:rsidR="00946A6E" w:rsidRDefault="00000000">
      <w:pPr>
        <w:spacing w:before="240" w:after="240"/>
        <w:rPr>
          <w:rFonts w:ascii="宋体" w:eastAsia="宋体" w:hAnsi="宋体" w:cs="宋体"/>
        </w:rPr>
      </w:pPr>
      <w:r>
        <w:rPr>
          <w:rFonts w:ascii="宋体" w:eastAsia="宋体" w:hAnsi="宋体" w:cs="宋体"/>
        </w:rPr>
        <w:br/>
        <w:t>也就是说你说客户为什么愿意让他续费？</w:t>
      </w:r>
    </w:p>
    <w:p w14:paraId="54DF8F10" w14:textId="77777777" w:rsidR="00946A6E" w:rsidRDefault="00000000">
      <w:pPr>
        <w:spacing w:before="240" w:after="240"/>
        <w:rPr>
          <w:rFonts w:ascii="宋体" w:eastAsia="宋体" w:hAnsi="宋体" w:cs="宋体"/>
        </w:rPr>
      </w:pPr>
      <w:r>
        <w:rPr>
          <w:rFonts w:ascii="宋体" w:eastAsia="宋体" w:hAnsi="宋体" w:cs="宋体"/>
        </w:rPr>
        <w:t>说话人1 26:06</w:t>
      </w:r>
      <w:r>
        <w:rPr>
          <w:rFonts w:ascii="宋体" w:eastAsia="宋体" w:hAnsi="宋体" w:cs="宋体"/>
        </w:rPr>
        <w:br/>
        <w:t>他看到效果或者他觉得我在你这块再投资相对是值得的，</w:t>
      </w:r>
    </w:p>
    <w:p w14:paraId="1F8034AD" w14:textId="77777777" w:rsidR="00946A6E" w:rsidRDefault="00000000">
      <w:pPr>
        <w:spacing w:before="240" w:after="240"/>
        <w:rPr>
          <w:rFonts w:ascii="宋体" w:eastAsia="宋体" w:hAnsi="宋体" w:cs="宋体"/>
        </w:rPr>
      </w:pPr>
      <w:r>
        <w:rPr>
          <w:rFonts w:ascii="宋体" w:eastAsia="宋体" w:hAnsi="宋体" w:cs="宋体"/>
        </w:rPr>
        <w:t>说话人2 26:11</w:t>
      </w:r>
      <w:r>
        <w:rPr>
          <w:rFonts w:ascii="宋体" w:eastAsia="宋体" w:hAnsi="宋体" w:cs="宋体"/>
        </w:rPr>
        <w:br/>
        <w:t>看效果是吧？看到了这个效果，这是一个对吧？然后评价这个效果值不值对吧？怎么看？</w:t>
      </w:r>
    </w:p>
    <w:p w14:paraId="14719EDA" w14:textId="77777777" w:rsidR="00946A6E" w:rsidRDefault="00000000">
      <w:pPr>
        <w:spacing w:before="240" w:after="240"/>
        <w:rPr>
          <w:rFonts w:ascii="宋体" w:eastAsia="宋体" w:hAnsi="宋体" w:cs="宋体"/>
        </w:rPr>
      </w:pPr>
      <w:r>
        <w:rPr>
          <w:rFonts w:ascii="宋体" w:eastAsia="宋体" w:hAnsi="宋体" w:cs="宋体"/>
        </w:rPr>
        <w:t>说话人1 26:24</w:t>
      </w:r>
      <w:r>
        <w:rPr>
          <w:rFonts w:ascii="宋体" w:eastAsia="宋体" w:hAnsi="宋体" w:cs="宋体"/>
        </w:rPr>
        <w:br/>
        <w:t>我看我孩子第一个是看你老师对我的服务怎么样，</w:t>
      </w:r>
    </w:p>
    <w:p w14:paraId="65E7C80A" w14:textId="77777777" w:rsidR="00946A6E" w:rsidRDefault="00000000">
      <w:pPr>
        <w:spacing w:before="240" w:after="240"/>
        <w:rPr>
          <w:rFonts w:ascii="宋体" w:eastAsia="宋体" w:hAnsi="宋体" w:cs="宋体"/>
        </w:rPr>
      </w:pPr>
      <w:r>
        <w:rPr>
          <w:rFonts w:ascii="宋体" w:eastAsia="宋体" w:hAnsi="宋体" w:cs="宋体"/>
        </w:rPr>
        <w:t>说话人2 26:28</w:t>
      </w:r>
      <w:r>
        <w:rPr>
          <w:rFonts w:ascii="宋体" w:eastAsia="宋体" w:hAnsi="宋体" w:cs="宋体"/>
        </w:rPr>
        <w:br/>
        <w:t>老师的服务是吧？对。</w:t>
      </w:r>
    </w:p>
    <w:p w14:paraId="07F22657" w14:textId="77777777" w:rsidR="00946A6E" w:rsidRDefault="00000000">
      <w:pPr>
        <w:spacing w:before="240" w:after="240"/>
        <w:rPr>
          <w:rFonts w:ascii="宋体" w:eastAsia="宋体" w:hAnsi="宋体" w:cs="宋体"/>
        </w:rPr>
      </w:pPr>
      <w:r>
        <w:rPr>
          <w:rFonts w:ascii="宋体" w:eastAsia="宋体" w:hAnsi="宋体" w:cs="宋体"/>
        </w:rPr>
        <w:t>说话人1 26:30</w:t>
      </w:r>
      <w:r>
        <w:rPr>
          <w:rFonts w:ascii="宋体" w:eastAsia="宋体" w:hAnsi="宋体" w:cs="宋体"/>
        </w:rPr>
        <w:br/>
        <w:t>不是问题没怎么样，第二个的话就是我孩子认识学生之后，</w:t>
      </w:r>
    </w:p>
    <w:p w14:paraId="6FB590FF" w14:textId="77777777" w:rsidR="00946A6E" w:rsidRDefault="00000000">
      <w:pPr>
        <w:spacing w:before="240" w:after="240"/>
        <w:rPr>
          <w:rFonts w:ascii="宋体" w:eastAsia="宋体" w:hAnsi="宋体" w:cs="宋体"/>
        </w:rPr>
      </w:pPr>
      <w:r>
        <w:rPr>
          <w:rFonts w:ascii="宋体" w:eastAsia="宋体" w:hAnsi="宋体" w:cs="宋体"/>
        </w:rPr>
        <w:t>说话人2 26:36</w:t>
      </w:r>
      <w:r>
        <w:rPr>
          <w:rFonts w:ascii="宋体" w:eastAsia="宋体" w:hAnsi="宋体" w:cs="宋体"/>
        </w:rPr>
        <w:br/>
        <w:t>就孩子的变化对吧？我还是这个问题，怎么感知服务？怎么看变化？</w:t>
      </w:r>
    </w:p>
    <w:p w14:paraId="23888C16" w14:textId="77777777" w:rsidR="00946A6E" w:rsidRDefault="00000000">
      <w:pPr>
        <w:spacing w:before="240" w:after="240"/>
        <w:rPr>
          <w:rFonts w:ascii="宋体" w:eastAsia="宋体" w:hAnsi="宋体" w:cs="宋体"/>
        </w:rPr>
      </w:pPr>
      <w:r>
        <w:rPr>
          <w:rFonts w:ascii="宋体" w:eastAsia="宋体" w:hAnsi="宋体" w:cs="宋体"/>
        </w:rPr>
        <w:t>说话人1 26:44</w:t>
      </w:r>
      <w:r>
        <w:rPr>
          <w:rFonts w:ascii="宋体" w:eastAsia="宋体" w:hAnsi="宋体" w:cs="宋体"/>
        </w:rPr>
        <w:br/>
        <w:t>服务的话，你平常跟我沟通交流的多不多，我就不知道孩子为什么学到你目前我的孩子有什么，你给我反馈的怎么样？我是这么觉得，我就是反你反馈的多，那就证明你服务的好，你们家孩子关注的多，那就是你服务的好。</w:t>
      </w:r>
    </w:p>
    <w:p w14:paraId="4872EECD" w14:textId="77777777" w:rsidR="00946A6E" w:rsidRDefault="00000000">
      <w:pPr>
        <w:spacing w:before="240" w:after="240"/>
        <w:rPr>
          <w:rFonts w:ascii="宋体" w:eastAsia="宋体" w:hAnsi="宋体" w:cs="宋体"/>
        </w:rPr>
      </w:pPr>
      <w:r>
        <w:rPr>
          <w:rFonts w:ascii="宋体" w:eastAsia="宋体" w:hAnsi="宋体" w:cs="宋体"/>
        </w:rPr>
        <w:lastRenderedPageBreak/>
        <w:t>说话人2 27:01</w:t>
      </w:r>
      <w:r>
        <w:rPr>
          <w:rFonts w:ascii="宋体" w:eastAsia="宋体" w:hAnsi="宋体" w:cs="宋体"/>
        </w:rPr>
        <w:br/>
        <w:t>反馈是吧？ Ok孩子的变化。</w:t>
      </w:r>
    </w:p>
    <w:p w14:paraId="7C3FFAE5" w14:textId="77777777" w:rsidR="00946A6E" w:rsidRDefault="00000000">
      <w:pPr>
        <w:spacing w:before="240" w:after="240"/>
        <w:rPr>
          <w:rFonts w:ascii="宋体" w:eastAsia="宋体" w:hAnsi="宋体" w:cs="宋体"/>
        </w:rPr>
      </w:pPr>
      <w:r>
        <w:rPr>
          <w:rFonts w:ascii="宋体" w:eastAsia="宋体" w:hAnsi="宋体" w:cs="宋体"/>
        </w:rPr>
        <w:t>说话人1 27:05</w:t>
      </w:r>
      <w:r>
        <w:rPr>
          <w:rFonts w:ascii="宋体" w:eastAsia="宋体" w:hAnsi="宋体" w:cs="宋体"/>
        </w:rPr>
        <w:br/>
        <w:t>孩子的变化，比如说很多刚来之前的时候，他是不善于言，有时候在咱们这段时间之后，他敢于去表达自己了，或者说他可能在外边，比如说看到某个东西之后，他就跟家长分享说我知道我学过这个东西，</w:t>
      </w:r>
    </w:p>
    <w:p w14:paraId="3D892DE2" w14:textId="77777777" w:rsidR="00946A6E" w:rsidRDefault="00000000">
      <w:pPr>
        <w:spacing w:before="240" w:after="240"/>
        <w:rPr>
          <w:rFonts w:ascii="宋体" w:eastAsia="宋体" w:hAnsi="宋体" w:cs="宋体"/>
        </w:rPr>
      </w:pPr>
      <w:r>
        <w:rPr>
          <w:rFonts w:ascii="宋体" w:eastAsia="宋体" w:hAnsi="宋体" w:cs="宋体"/>
        </w:rPr>
        <w:t>说话人2 27:21</w:t>
      </w:r>
      <w:r>
        <w:rPr>
          <w:rFonts w:ascii="宋体" w:eastAsia="宋体" w:hAnsi="宋体" w:cs="宋体"/>
        </w:rPr>
        <w:br/>
        <w:t>孩子能去分享的几率就是有，但是不是那么特别的高频，这是一。</w:t>
      </w:r>
    </w:p>
    <w:p w14:paraId="52B21955" w14:textId="77777777" w:rsidR="00946A6E" w:rsidRDefault="00000000">
      <w:pPr>
        <w:spacing w:before="240" w:after="240"/>
        <w:rPr>
          <w:rFonts w:ascii="宋体" w:eastAsia="宋体" w:hAnsi="宋体" w:cs="宋体"/>
        </w:rPr>
      </w:pPr>
      <w:r>
        <w:rPr>
          <w:rFonts w:ascii="宋体" w:eastAsia="宋体" w:hAnsi="宋体" w:cs="宋体"/>
        </w:rPr>
        <w:br/>
        <w:t>二是有的时候孩子的那些专业性的变化，当然并不能达到，它不像咱们学的科，它不像数理化似的，你看我原来考60，问这顾客了变成了80，咱们这儿因为是一个还是属于是能力素养类的东西，孩子那些变化都是能力维度，这并不是从分数上可能不限定不限定，所以说孩子的变化怎么看？</w:t>
      </w:r>
    </w:p>
    <w:p w14:paraId="1582B0BE" w14:textId="77777777" w:rsidR="00946A6E" w:rsidRDefault="00000000">
      <w:pPr>
        <w:spacing w:before="240" w:after="240"/>
        <w:rPr>
          <w:rFonts w:ascii="宋体" w:eastAsia="宋体" w:hAnsi="宋体" w:cs="宋体"/>
        </w:rPr>
      </w:pPr>
      <w:r>
        <w:rPr>
          <w:rFonts w:ascii="宋体" w:eastAsia="宋体" w:hAnsi="宋体" w:cs="宋体"/>
        </w:rPr>
        <w:t>说话人1 27:59</w:t>
      </w:r>
      <w:r>
        <w:rPr>
          <w:rFonts w:ascii="宋体" w:eastAsia="宋体" w:hAnsi="宋体" w:cs="宋体"/>
        </w:rPr>
        <w:br/>
        <w:t>孩子愿不愿意来上课？</w:t>
      </w:r>
    </w:p>
    <w:p w14:paraId="51C31ADA" w14:textId="77777777" w:rsidR="00946A6E" w:rsidRDefault="00000000">
      <w:pPr>
        <w:spacing w:before="240" w:after="240"/>
        <w:rPr>
          <w:rFonts w:ascii="宋体" w:eastAsia="宋体" w:hAnsi="宋体" w:cs="宋体"/>
        </w:rPr>
      </w:pPr>
      <w:r>
        <w:rPr>
          <w:rFonts w:ascii="宋体" w:eastAsia="宋体" w:hAnsi="宋体" w:cs="宋体"/>
        </w:rPr>
        <w:t>说话人2 28:01</w:t>
      </w:r>
      <w:r>
        <w:rPr>
          <w:rFonts w:ascii="宋体" w:eastAsia="宋体" w:hAnsi="宋体" w:cs="宋体"/>
        </w:rPr>
        <w:br/>
        <w:t>你喜不喜欢算是一个，但是不是现在家长给你买单的一个理由。家长因为现在在经济下行都会想不要说值不值这样的，我不光是要看到效果，我还要找我觉得你这个效果不花这点钱是不是？对吧？</w:t>
      </w:r>
    </w:p>
    <w:p w14:paraId="44E9EF04" w14:textId="77777777" w:rsidR="00946A6E" w:rsidRDefault="00000000">
      <w:pPr>
        <w:spacing w:before="240" w:after="240"/>
        <w:rPr>
          <w:rFonts w:ascii="宋体" w:eastAsia="宋体" w:hAnsi="宋体" w:cs="宋体"/>
        </w:rPr>
      </w:pPr>
      <w:r>
        <w:rPr>
          <w:rFonts w:ascii="宋体" w:eastAsia="宋体" w:hAnsi="宋体" w:cs="宋体"/>
        </w:rPr>
        <w:br/>
        <w:t>其实说白了这就显然说你不光有效果，然后你让我觉得你这个效果值对不对？对不上要开维度，所以说你这孩子变化怎么看？</w:t>
      </w:r>
    </w:p>
    <w:p w14:paraId="5D8353C7" w14:textId="77777777" w:rsidR="00946A6E" w:rsidRDefault="00000000">
      <w:pPr>
        <w:spacing w:before="240" w:after="240"/>
        <w:rPr>
          <w:rFonts w:ascii="宋体" w:eastAsia="宋体" w:hAnsi="宋体" w:cs="宋体"/>
        </w:rPr>
      </w:pPr>
      <w:r>
        <w:rPr>
          <w:rFonts w:ascii="宋体" w:eastAsia="宋体" w:hAnsi="宋体" w:cs="宋体"/>
        </w:rPr>
        <w:t>说话人1 28:30</w:t>
      </w:r>
      <w:r>
        <w:rPr>
          <w:rFonts w:ascii="宋体" w:eastAsia="宋体" w:hAnsi="宋体" w:cs="宋体"/>
        </w:rPr>
        <w:br/>
        <w:t>孩子的变化能力有没有体现？能力的变化？能力的变化，</w:t>
      </w:r>
    </w:p>
    <w:p w14:paraId="1231E5A4" w14:textId="77777777" w:rsidR="00946A6E" w:rsidRDefault="00000000">
      <w:pPr>
        <w:spacing w:before="240" w:after="240"/>
        <w:rPr>
          <w:rFonts w:ascii="宋体" w:eastAsia="宋体" w:hAnsi="宋体" w:cs="宋体"/>
        </w:rPr>
      </w:pPr>
      <w:r>
        <w:rPr>
          <w:rFonts w:ascii="宋体" w:eastAsia="宋体" w:hAnsi="宋体" w:cs="宋体"/>
        </w:rPr>
        <w:t>说话人2 28:47</w:t>
      </w:r>
      <w:r>
        <w:rPr>
          <w:rFonts w:ascii="宋体" w:eastAsia="宋体" w:hAnsi="宋体" w:cs="宋体"/>
        </w:rPr>
        <w:br/>
        <w:t>咱们先说指定你认为家长从哪去获知到孩子的变化，</w:t>
      </w:r>
    </w:p>
    <w:p w14:paraId="1F439115" w14:textId="77777777" w:rsidR="00946A6E" w:rsidRDefault="00000000">
      <w:pPr>
        <w:spacing w:before="240" w:after="240"/>
        <w:rPr>
          <w:rFonts w:ascii="宋体" w:eastAsia="宋体" w:hAnsi="宋体" w:cs="宋体"/>
        </w:rPr>
      </w:pPr>
      <w:r>
        <w:rPr>
          <w:rFonts w:ascii="宋体" w:eastAsia="宋体" w:hAnsi="宋体" w:cs="宋体"/>
        </w:rPr>
        <w:t>说话人1 28:53</w:t>
      </w:r>
      <w:r>
        <w:rPr>
          <w:rFonts w:ascii="宋体" w:eastAsia="宋体" w:hAnsi="宋体" w:cs="宋体"/>
        </w:rPr>
        <w:br/>
        <w:t>下课之后孩子会不会跟你分享说也是学了什么东西，大概率没。</w:t>
      </w:r>
    </w:p>
    <w:p w14:paraId="7E21978F" w14:textId="77777777" w:rsidR="00946A6E" w:rsidRDefault="00000000">
      <w:pPr>
        <w:spacing w:before="240" w:after="240"/>
        <w:rPr>
          <w:rFonts w:ascii="宋体" w:eastAsia="宋体" w:hAnsi="宋体" w:cs="宋体"/>
        </w:rPr>
      </w:pPr>
      <w:r>
        <w:rPr>
          <w:rFonts w:ascii="宋体" w:eastAsia="宋体" w:hAnsi="宋体" w:cs="宋体"/>
        </w:rPr>
        <w:t>说话人2 28:58</w:t>
      </w:r>
      <w:r>
        <w:rPr>
          <w:rFonts w:ascii="宋体" w:eastAsia="宋体" w:hAnsi="宋体" w:cs="宋体"/>
        </w:rPr>
        <w:br/>
        <w:t>几个孩子能有什么老师去，</w:t>
      </w:r>
    </w:p>
    <w:p w14:paraId="69C04D58" w14:textId="77777777" w:rsidR="00946A6E" w:rsidRDefault="00000000">
      <w:pPr>
        <w:spacing w:before="240" w:after="240"/>
        <w:rPr>
          <w:rFonts w:ascii="宋体" w:eastAsia="宋体" w:hAnsi="宋体" w:cs="宋体"/>
        </w:rPr>
      </w:pPr>
      <w:r>
        <w:rPr>
          <w:rFonts w:ascii="宋体" w:eastAsia="宋体" w:hAnsi="宋体" w:cs="宋体"/>
        </w:rPr>
        <w:t>说话人1 29:00</w:t>
      </w:r>
      <w:r>
        <w:rPr>
          <w:rFonts w:ascii="宋体" w:eastAsia="宋体" w:hAnsi="宋体" w:cs="宋体"/>
        </w:rPr>
        <w:br/>
        <w:t>因为是家长自己看到的，然后就老师去说了，要不然还是他自己怎么表现出来，</w:t>
      </w:r>
    </w:p>
    <w:p w14:paraId="116427AD" w14:textId="77777777" w:rsidR="00946A6E" w:rsidRDefault="00000000">
      <w:pPr>
        <w:spacing w:before="240" w:after="240"/>
        <w:rPr>
          <w:rFonts w:ascii="宋体" w:eastAsia="宋体" w:hAnsi="宋体" w:cs="宋体"/>
        </w:rPr>
      </w:pPr>
      <w:r>
        <w:rPr>
          <w:rFonts w:ascii="宋体" w:eastAsia="宋体" w:hAnsi="宋体" w:cs="宋体"/>
        </w:rPr>
        <w:lastRenderedPageBreak/>
        <w:t>说话人2 29:05</w:t>
      </w:r>
      <w:r>
        <w:rPr>
          <w:rFonts w:ascii="宋体" w:eastAsia="宋体" w:hAnsi="宋体" w:cs="宋体"/>
        </w:rPr>
        <w:br/>
        <w:t>你就想你把控哪个是最有把控的，你让老师怎么跟大家去说？</w:t>
      </w:r>
    </w:p>
    <w:p w14:paraId="4A52D13E" w14:textId="77777777" w:rsidR="00946A6E" w:rsidRDefault="00000000">
      <w:pPr>
        <w:spacing w:before="240" w:after="240"/>
        <w:rPr>
          <w:rFonts w:ascii="宋体" w:eastAsia="宋体" w:hAnsi="宋体" w:cs="宋体"/>
        </w:rPr>
      </w:pPr>
      <w:r>
        <w:rPr>
          <w:rFonts w:ascii="宋体" w:eastAsia="宋体" w:hAnsi="宋体" w:cs="宋体"/>
        </w:rPr>
        <w:br/>
        <w:t>其实还是报了哪儿。</w:t>
      </w:r>
    </w:p>
    <w:p w14:paraId="6632169B" w14:textId="77777777" w:rsidR="00946A6E" w:rsidRDefault="00000000">
      <w:pPr>
        <w:spacing w:before="240" w:after="240"/>
        <w:rPr>
          <w:rFonts w:ascii="宋体" w:eastAsia="宋体" w:hAnsi="宋体" w:cs="宋体"/>
        </w:rPr>
      </w:pPr>
      <w:r>
        <w:rPr>
          <w:rFonts w:ascii="宋体" w:eastAsia="宋体" w:hAnsi="宋体" w:cs="宋体"/>
        </w:rPr>
        <w:t>说话人1 29:13</w:t>
      </w:r>
      <w:r>
        <w:rPr>
          <w:rFonts w:ascii="宋体" w:eastAsia="宋体" w:hAnsi="宋体" w:cs="宋体"/>
        </w:rPr>
        <w:br/>
        <w:t>反馈。</w:t>
      </w:r>
    </w:p>
    <w:p w14:paraId="2A9A2568" w14:textId="77777777" w:rsidR="00946A6E" w:rsidRDefault="00000000">
      <w:pPr>
        <w:spacing w:before="240" w:after="240"/>
        <w:rPr>
          <w:rFonts w:ascii="宋体" w:eastAsia="宋体" w:hAnsi="宋体" w:cs="宋体"/>
        </w:rPr>
      </w:pPr>
      <w:r>
        <w:rPr>
          <w:rFonts w:ascii="宋体" w:eastAsia="宋体" w:hAnsi="宋体" w:cs="宋体"/>
        </w:rPr>
        <w:t>说话人2 29:15</w:t>
      </w:r>
      <w:r>
        <w:rPr>
          <w:rFonts w:ascii="宋体" w:eastAsia="宋体" w:hAnsi="宋体" w:cs="宋体"/>
        </w:rPr>
        <w:br/>
        <w:t>对你发现沟通不好，老师沟通太多了，你不把这事弄完了，我跟你说，他不用好多老师那种私下的，比方对孩子那种好，还是对孩子的那种关怀，甚至对孩子额外做一些他并没有这么说，他跟我怎么跟他说，你甚至有的时候张嘴一说，反而让家长觉得家长就觉得你最后卖个好干嘛，实际上这样是感受不好，还有咱们这种孩子的变化是需要什么听到这词解读的，因为家长们都不是专家，他们都不是幼儿专家，知道吧？</w:t>
      </w:r>
    </w:p>
    <w:p w14:paraId="7699CC3D" w14:textId="77777777" w:rsidR="00946A6E" w:rsidRDefault="00000000">
      <w:pPr>
        <w:spacing w:before="240" w:after="240"/>
        <w:rPr>
          <w:rFonts w:ascii="宋体" w:eastAsia="宋体" w:hAnsi="宋体" w:cs="宋体"/>
        </w:rPr>
      </w:pPr>
      <w:r>
        <w:rPr>
          <w:rFonts w:ascii="宋体" w:eastAsia="宋体" w:hAnsi="宋体" w:cs="宋体"/>
        </w:rPr>
        <w:br/>
        <w:t>咱们因为是能力上的是非显性的东西，你们就是要老师要引导家长去看孩子什么，还有把老师看到的去呈现给家长说，曾经咱们家小宝是吧，在这儿可能做了三分钟就会走神，或者他某个手指什么机器动作是对不准什么的，但是分散人家小宝是吧，他会怎么样？他会有10分钟甚至不会有互动，甚至开始跟我提问题了，你知道吗？然后他去搭建的东西多快，不光快还有创意，咱们还有尿，然后其实找保障什么能力都报了什么样的发展，这就是咱们的。</w:t>
      </w:r>
    </w:p>
    <w:p w14:paraId="053D289D" w14:textId="77777777" w:rsidR="00946A6E" w:rsidRDefault="00000000">
      <w:pPr>
        <w:spacing w:before="240" w:after="240"/>
        <w:rPr>
          <w:rFonts w:ascii="宋体" w:eastAsia="宋体" w:hAnsi="宋体" w:cs="宋体"/>
        </w:rPr>
      </w:pPr>
      <w:r>
        <w:rPr>
          <w:rFonts w:ascii="宋体" w:eastAsia="宋体" w:hAnsi="宋体" w:cs="宋体"/>
        </w:rPr>
        <w:t>说话人1 30:36</w:t>
      </w:r>
      <w:r>
        <w:rPr>
          <w:rFonts w:ascii="宋体" w:eastAsia="宋体" w:hAnsi="宋体" w:cs="宋体"/>
        </w:rPr>
        <w:br/>
        <w:t>学校规划的一个重要性，你知道吧？</w:t>
      </w:r>
    </w:p>
    <w:p w14:paraId="164BCA75" w14:textId="77777777" w:rsidR="00946A6E" w:rsidRDefault="00000000">
      <w:pPr>
        <w:spacing w:before="240" w:after="240"/>
        <w:rPr>
          <w:rFonts w:ascii="宋体" w:eastAsia="宋体" w:hAnsi="宋体" w:cs="宋体"/>
        </w:rPr>
      </w:pPr>
      <w:r>
        <w:rPr>
          <w:rFonts w:ascii="宋体" w:eastAsia="宋体" w:hAnsi="宋体" w:cs="宋体"/>
        </w:rPr>
        <w:t>说话人2 30:39</w:t>
      </w:r>
      <w:r>
        <w:rPr>
          <w:rFonts w:ascii="宋体" w:eastAsia="宋体" w:hAnsi="宋体" w:cs="宋体"/>
        </w:rPr>
        <w:br/>
        <w:t>你不去给家长说，家长根本不看这东西，很多家长就认为我孩子肯定是逐渐变好，逐渐长大的，你这样的东西我怎么知道是你自产自销来的，可我的孩子真的这么好，我特意证明我声音那么好骗，特别是跟内部特别不一样的地方，所以这个方面太重要了。明白了吧？</w:t>
      </w:r>
    </w:p>
    <w:p w14:paraId="74A29F8D" w14:textId="77777777" w:rsidR="00946A6E" w:rsidRDefault="00000000">
      <w:pPr>
        <w:spacing w:before="240" w:after="240"/>
        <w:rPr>
          <w:rFonts w:ascii="宋体" w:eastAsia="宋体" w:hAnsi="宋体" w:cs="宋体"/>
        </w:rPr>
      </w:pPr>
      <w:r>
        <w:rPr>
          <w:rFonts w:ascii="宋体" w:eastAsia="宋体" w:hAnsi="宋体" w:cs="宋体"/>
        </w:rPr>
        <w:br/>
        <w:t>所以说斯坦福老师找我说，如果是咱们拿出100分的力气来去，我认为60%60上面是要标课程，确实你的课程标签你40%你要放到对，否则的话为什么？因为你做对了60%，因为按照这60%绝对是股价和标准性的60%要做到，只要是做到了，咱们要相信孩子在你是个正常孩子的前提下，他一定会完美，明白了吧？你就要把40%的力气要说给他听，他多好，你如果要是这是一个正常的百分百，如果你要出优秀的打比赛的孩子，你这就得我跟你说你就得用80%的利息，然后再加40%，就是你得付出120%甚至200%的利息，你就这样子看，那么成为了一个最大的创新，明白了吧？</w:t>
      </w:r>
    </w:p>
    <w:p w14:paraId="1DCFD524" w14:textId="77777777" w:rsidR="00946A6E" w:rsidRDefault="00000000">
      <w:pPr>
        <w:spacing w:before="240" w:after="240"/>
        <w:rPr>
          <w:rFonts w:ascii="宋体" w:eastAsia="宋体" w:hAnsi="宋体" w:cs="宋体"/>
        </w:rPr>
      </w:pPr>
      <w:r>
        <w:rPr>
          <w:rFonts w:ascii="宋体" w:eastAsia="宋体" w:hAnsi="宋体" w:cs="宋体"/>
        </w:rPr>
        <w:lastRenderedPageBreak/>
        <w:br/>
        <w:t>所以说市场的沟通超重要，我反过来我就问你，既然我跟你说了这是什么？我跟你说了你这个团队的一个最核心的业务员是沟通，你要去怎么管理它？</w:t>
      </w:r>
    </w:p>
    <w:p w14:paraId="493095BA" w14:textId="77777777" w:rsidR="00946A6E" w:rsidRDefault="00000000">
      <w:pPr>
        <w:spacing w:before="240" w:after="240"/>
        <w:rPr>
          <w:rFonts w:ascii="宋体" w:eastAsia="宋体" w:hAnsi="宋体" w:cs="宋体"/>
        </w:rPr>
      </w:pPr>
      <w:r>
        <w:rPr>
          <w:rFonts w:ascii="宋体" w:eastAsia="宋体" w:hAnsi="宋体" w:cs="宋体"/>
        </w:rPr>
        <w:t>说话人1 32:24</w:t>
      </w:r>
      <w:r>
        <w:rPr>
          <w:rFonts w:ascii="宋体" w:eastAsia="宋体" w:hAnsi="宋体" w:cs="宋体"/>
        </w:rPr>
        <w:br/>
        <w:t>沟通的逻辑以及我得先把底层逻辑给他们说清楚，因为的话他们现在做点什么，他们会认为说我去沟通是浪费我的时间，或者说我问问别人我还不如不沟通，直接我说过这种情况下，打完电话我还不打了。</w:t>
      </w:r>
    </w:p>
    <w:p w14:paraId="67ECDDA1" w14:textId="77777777" w:rsidR="00946A6E" w:rsidRDefault="00000000">
      <w:pPr>
        <w:spacing w:before="240" w:after="240"/>
        <w:rPr>
          <w:rFonts w:ascii="宋体" w:eastAsia="宋体" w:hAnsi="宋体" w:cs="宋体"/>
        </w:rPr>
      </w:pPr>
      <w:r>
        <w:rPr>
          <w:rFonts w:ascii="宋体" w:eastAsia="宋体" w:hAnsi="宋体" w:cs="宋体"/>
        </w:rPr>
        <w:br/>
        <w:t>工作这种担心，所以说他们担心点可能在于说我该到那儿说的，或者说我可能会家长问题某个点卡住，从而导致我对这种沟通变成一个无效沟通，甚至变成一个坏的沟通。包括这种担心。</w:t>
      </w:r>
    </w:p>
    <w:p w14:paraId="04FF5A42" w14:textId="77777777" w:rsidR="00946A6E" w:rsidRDefault="00000000">
      <w:pPr>
        <w:spacing w:before="240" w:after="240"/>
        <w:rPr>
          <w:rFonts w:ascii="宋体" w:eastAsia="宋体" w:hAnsi="宋体" w:cs="宋体"/>
        </w:rPr>
      </w:pPr>
      <w:r>
        <w:rPr>
          <w:rFonts w:ascii="宋体" w:eastAsia="宋体" w:hAnsi="宋体" w:cs="宋体"/>
        </w:rPr>
        <w:t>说话人2 32:55</w:t>
      </w:r>
      <w:r>
        <w:rPr>
          <w:rFonts w:ascii="宋体" w:eastAsia="宋体" w:hAnsi="宋体" w:cs="宋体"/>
        </w:rPr>
        <w:br/>
        <w:t>你觉得他为什么出现这样的问题？</w:t>
      </w:r>
    </w:p>
    <w:p w14:paraId="5336579D" w14:textId="77777777" w:rsidR="00946A6E" w:rsidRDefault="00000000">
      <w:pPr>
        <w:spacing w:before="240" w:after="240"/>
        <w:rPr>
          <w:rFonts w:ascii="宋体" w:eastAsia="宋体" w:hAnsi="宋体" w:cs="宋体"/>
        </w:rPr>
      </w:pPr>
      <w:r>
        <w:rPr>
          <w:rFonts w:ascii="宋体" w:eastAsia="宋体" w:hAnsi="宋体" w:cs="宋体"/>
        </w:rPr>
        <w:t>说话人1 33:00</w:t>
      </w:r>
      <w:r>
        <w:rPr>
          <w:rFonts w:ascii="宋体" w:eastAsia="宋体" w:hAnsi="宋体" w:cs="宋体"/>
        </w:rPr>
        <w:br/>
        <w:t>一个可能是平常跟家长聊的会比较第二个的话就是他们储备的话术，或者说面对问题的这种随机应变的能力稍微欠缺一些。我是这么觉得。</w:t>
      </w:r>
    </w:p>
    <w:p w14:paraId="66CC005E" w14:textId="77777777" w:rsidR="00946A6E" w:rsidRDefault="00000000">
      <w:pPr>
        <w:spacing w:before="240" w:after="240"/>
        <w:rPr>
          <w:rFonts w:ascii="宋体" w:eastAsia="宋体" w:hAnsi="宋体" w:cs="宋体"/>
        </w:rPr>
      </w:pPr>
      <w:r>
        <w:rPr>
          <w:rFonts w:ascii="宋体" w:eastAsia="宋体" w:hAnsi="宋体" w:cs="宋体"/>
        </w:rPr>
        <w:t>说话人2 33:17</w:t>
      </w:r>
      <w:r>
        <w:rPr>
          <w:rFonts w:ascii="宋体" w:eastAsia="宋体" w:hAnsi="宋体" w:cs="宋体"/>
        </w:rPr>
        <w:br/>
        <w:t>后边你想怎么办对不对？</w:t>
      </w:r>
    </w:p>
    <w:p w14:paraId="3B370A4A" w14:textId="77777777" w:rsidR="00946A6E" w:rsidRDefault="00000000">
      <w:pPr>
        <w:spacing w:before="240" w:after="240"/>
        <w:rPr>
          <w:rFonts w:ascii="宋体" w:eastAsia="宋体" w:hAnsi="宋体" w:cs="宋体"/>
        </w:rPr>
      </w:pPr>
      <w:r>
        <w:rPr>
          <w:rFonts w:ascii="宋体" w:eastAsia="宋体" w:hAnsi="宋体" w:cs="宋体"/>
        </w:rPr>
        <w:t>说话人1 33:21</w:t>
      </w:r>
      <w:r>
        <w:rPr>
          <w:rFonts w:ascii="宋体" w:eastAsia="宋体" w:hAnsi="宋体" w:cs="宋体"/>
        </w:rPr>
        <w:br/>
        <w:t>现在说现在着急说怎么办？刚才还能帮你们捋这些东西，其实你们现在我们就可以做一个实验来分辨一下点线面体，</w:t>
      </w:r>
    </w:p>
    <w:p w14:paraId="49928130" w14:textId="77777777" w:rsidR="00946A6E" w:rsidRDefault="00000000">
      <w:pPr>
        <w:spacing w:before="240" w:after="240"/>
        <w:rPr>
          <w:rFonts w:ascii="宋体" w:eastAsia="宋体" w:hAnsi="宋体" w:cs="宋体"/>
        </w:rPr>
      </w:pPr>
      <w:r>
        <w:rPr>
          <w:rFonts w:ascii="宋体" w:eastAsia="宋体" w:hAnsi="宋体" w:cs="宋体"/>
        </w:rPr>
        <w:t>说话人2 33:32</w:t>
      </w:r>
      <w:r>
        <w:rPr>
          <w:rFonts w:ascii="宋体" w:eastAsia="宋体" w:hAnsi="宋体" w:cs="宋体"/>
        </w:rPr>
        <w:br/>
        <w:t>非常。</w:t>
      </w:r>
    </w:p>
    <w:p w14:paraId="1472F325" w14:textId="77777777" w:rsidR="00946A6E" w:rsidRDefault="00000000">
      <w:pPr>
        <w:spacing w:before="240" w:after="240"/>
        <w:rPr>
          <w:rFonts w:ascii="宋体" w:eastAsia="宋体" w:hAnsi="宋体" w:cs="宋体"/>
        </w:rPr>
      </w:pPr>
      <w:r>
        <w:rPr>
          <w:rFonts w:ascii="宋体" w:eastAsia="宋体" w:hAnsi="宋体" w:cs="宋体"/>
        </w:rPr>
        <w:t>说话人1 33:36</w:t>
      </w:r>
      <w:r>
        <w:rPr>
          <w:rFonts w:ascii="宋体" w:eastAsia="宋体" w:hAnsi="宋体" w:cs="宋体"/>
        </w:rPr>
        <w:br/>
        <w:t>来，你买一买一点的，就现在这样，对捋一下，你们来分辨一下典型的命题。是对。</w:t>
      </w:r>
    </w:p>
    <w:p w14:paraId="18E68AB7" w14:textId="77777777" w:rsidR="00946A6E" w:rsidRDefault="00000000">
      <w:pPr>
        <w:spacing w:before="240" w:after="240"/>
        <w:rPr>
          <w:rFonts w:ascii="宋体" w:eastAsia="宋体" w:hAnsi="宋体" w:cs="宋体"/>
        </w:rPr>
      </w:pPr>
      <w:r>
        <w:rPr>
          <w:rFonts w:ascii="宋体" w:eastAsia="宋体" w:hAnsi="宋体" w:cs="宋体"/>
        </w:rPr>
        <w:t>说话人2 33:50</w:t>
      </w:r>
      <w:r>
        <w:rPr>
          <w:rFonts w:ascii="宋体" w:eastAsia="宋体" w:hAnsi="宋体" w:cs="宋体"/>
        </w:rPr>
        <w:br/>
        <w:t>看起来属于像的，对吧？点了为什么每某一个东西。</w:t>
      </w:r>
    </w:p>
    <w:p w14:paraId="5F6451C4" w14:textId="77777777" w:rsidR="00946A6E" w:rsidRDefault="00000000">
      <w:pPr>
        <w:spacing w:before="240" w:after="240"/>
        <w:rPr>
          <w:rFonts w:ascii="宋体" w:eastAsia="宋体" w:hAnsi="宋体" w:cs="宋体"/>
        </w:rPr>
      </w:pPr>
      <w:r>
        <w:rPr>
          <w:rFonts w:ascii="宋体" w:eastAsia="宋体" w:hAnsi="宋体" w:cs="宋体"/>
        </w:rPr>
        <w:t>说话人1 33:56</w:t>
      </w:r>
      <w:r>
        <w:rPr>
          <w:rFonts w:ascii="宋体" w:eastAsia="宋体" w:hAnsi="宋体" w:cs="宋体"/>
        </w:rPr>
        <w:br/>
        <w:t>慎重的话语，里面名字都是的话，里面的话是反馈一个这样的反馈，然后现在的话就是说反馈它能够带来什么结果，然后怎么提的话，就是说想要开展续费，需要做到哪些东西。</w:t>
      </w:r>
    </w:p>
    <w:p w14:paraId="26A1AA64" w14:textId="77777777" w:rsidR="00946A6E" w:rsidRDefault="00000000">
      <w:pPr>
        <w:spacing w:before="240" w:after="240"/>
        <w:rPr>
          <w:rFonts w:ascii="宋体" w:eastAsia="宋体" w:hAnsi="宋体" w:cs="宋体"/>
        </w:rPr>
      </w:pPr>
      <w:r>
        <w:rPr>
          <w:rFonts w:ascii="宋体" w:eastAsia="宋体" w:hAnsi="宋体" w:cs="宋体"/>
        </w:rPr>
        <w:lastRenderedPageBreak/>
        <w:t>说话人2 34:19</w:t>
      </w:r>
      <w:r>
        <w:rPr>
          <w:rFonts w:ascii="宋体" w:eastAsia="宋体" w:hAnsi="宋体" w:cs="宋体"/>
        </w:rPr>
        <w:br/>
        <w:t>三我的理解就是点了他们每一项也都有效有效果，比如说你让我们看看全部下午我们去讲一些这种效果的投资内容，然后内容就可以点，然后这样的话就是说。</w:t>
      </w:r>
    </w:p>
    <w:p w14:paraId="23127E2B" w14:textId="77777777" w:rsidR="00946A6E" w:rsidRDefault="00000000">
      <w:pPr>
        <w:spacing w:before="240" w:after="240"/>
        <w:rPr>
          <w:rFonts w:ascii="宋体" w:eastAsia="宋体" w:hAnsi="宋体" w:cs="宋体"/>
        </w:rPr>
      </w:pPr>
      <w:r>
        <w:rPr>
          <w:rFonts w:ascii="宋体" w:eastAsia="宋体" w:hAnsi="宋体" w:cs="宋体"/>
        </w:rPr>
        <w:t>说话人1 34:39</w:t>
      </w:r>
      <w:r>
        <w:rPr>
          <w:rFonts w:ascii="宋体" w:eastAsia="宋体" w:hAnsi="宋体" w:cs="宋体"/>
        </w:rPr>
        <w:br/>
        <w:t>那个内容的话能够去持续去做，怎么去交给老师去做，能。</w:t>
      </w:r>
    </w:p>
    <w:p w14:paraId="177F082C" w14:textId="77777777" w:rsidR="00946A6E" w:rsidRDefault="00000000">
      <w:pPr>
        <w:spacing w:before="240" w:after="240"/>
        <w:rPr>
          <w:rFonts w:ascii="宋体" w:eastAsia="宋体" w:hAnsi="宋体" w:cs="宋体"/>
        </w:rPr>
      </w:pPr>
      <w:r>
        <w:rPr>
          <w:rFonts w:ascii="宋体" w:eastAsia="宋体" w:hAnsi="宋体" w:cs="宋体"/>
        </w:rPr>
        <w:t>说话人2 34:44</w:t>
      </w:r>
      <w:r>
        <w:rPr>
          <w:rFonts w:ascii="宋体" w:eastAsia="宋体" w:hAnsi="宋体" w:cs="宋体"/>
        </w:rPr>
        <w:br/>
        <w:t>把它贯穿起来。</w:t>
      </w:r>
    </w:p>
    <w:p w14:paraId="7F693D92" w14:textId="77777777" w:rsidR="00946A6E" w:rsidRDefault="00000000">
      <w:pPr>
        <w:spacing w:before="240" w:after="240"/>
        <w:rPr>
          <w:rFonts w:ascii="宋体" w:eastAsia="宋体" w:hAnsi="宋体" w:cs="宋体"/>
        </w:rPr>
      </w:pPr>
      <w:r>
        <w:rPr>
          <w:rFonts w:ascii="宋体" w:eastAsia="宋体" w:hAnsi="宋体" w:cs="宋体"/>
        </w:rPr>
        <w:br/>
        <w:t>刚才说这个过程说咱们是这么体现。</w:t>
      </w:r>
    </w:p>
    <w:p w14:paraId="036C1616" w14:textId="77777777" w:rsidR="00946A6E" w:rsidRDefault="00000000">
      <w:pPr>
        <w:spacing w:before="240" w:after="240"/>
        <w:rPr>
          <w:rFonts w:ascii="宋体" w:eastAsia="宋体" w:hAnsi="宋体" w:cs="宋体"/>
        </w:rPr>
      </w:pPr>
      <w:r>
        <w:rPr>
          <w:rFonts w:ascii="宋体" w:eastAsia="宋体" w:hAnsi="宋体" w:cs="宋体"/>
        </w:rPr>
        <w:t>说话人1 34:48</w:t>
      </w:r>
      <w:r>
        <w:rPr>
          <w:rFonts w:ascii="宋体" w:eastAsia="宋体" w:hAnsi="宋体" w:cs="宋体"/>
        </w:rPr>
        <w:br/>
        <w:t>体。</w:t>
      </w:r>
    </w:p>
    <w:p w14:paraId="6497E9D6" w14:textId="77777777" w:rsidR="00946A6E" w:rsidRDefault="00000000">
      <w:pPr>
        <w:spacing w:before="240" w:after="240"/>
        <w:rPr>
          <w:rFonts w:ascii="宋体" w:eastAsia="宋体" w:hAnsi="宋体" w:cs="宋体"/>
        </w:rPr>
      </w:pPr>
      <w:r>
        <w:rPr>
          <w:rFonts w:ascii="宋体" w:eastAsia="宋体" w:hAnsi="宋体" w:cs="宋体"/>
        </w:rPr>
        <w:t>说话人2 34:49</w:t>
      </w:r>
      <w:r>
        <w:rPr>
          <w:rFonts w:ascii="宋体" w:eastAsia="宋体" w:hAnsi="宋体" w:cs="宋体"/>
        </w:rPr>
        <w:br/>
        <w:t>的话，就是说在这个品牌上面体的话反馈它属于整个里面底层逻辑，</w:t>
      </w:r>
    </w:p>
    <w:p w14:paraId="32F29826" w14:textId="77777777" w:rsidR="00946A6E" w:rsidRDefault="00000000">
      <w:pPr>
        <w:spacing w:before="240" w:after="240"/>
        <w:rPr>
          <w:rFonts w:ascii="宋体" w:eastAsia="宋体" w:hAnsi="宋体" w:cs="宋体"/>
        </w:rPr>
      </w:pPr>
      <w:r>
        <w:rPr>
          <w:rFonts w:ascii="宋体" w:eastAsia="宋体" w:hAnsi="宋体" w:cs="宋体"/>
        </w:rPr>
        <w:t>说话人1 34:59</w:t>
      </w:r>
      <w:r>
        <w:rPr>
          <w:rFonts w:ascii="宋体" w:eastAsia="宋体" w:hAnsi="宋体" w:cs="宋体"/>
        </w:rPr>
        <w:br/>
        <w:t>这里边是一个纹理颜色的。</w:t>
      </w:r>
    </w:p>
    <w:p w14:paraId="1FC3C8BE" w14:textId="77777777" w:rsidR="00946A6E" w:rsidRDefault="00000000">
      <w:pPr>
        <w:spacing w:before="240" w:after="240"/>
        <w:rPr>
          <w:rFonts w:ascii="宋体" w:eastAsia="宋体" w:hAnsi="宋体" w:cs="宋体"/>
        </w:rPr>
      </w:pPr>
      <w:r>
        <w:rPr>
          <w:rFonts w:ascii="宋体" w:eastAsia="宋体" w:hAnsi="宋体" w:cs="宋体"/>
        </w:rPr>
        <w:t>说话人2 35:03</w:t>
      </w:r>
      <w:r>
        <w:rPr>
          <w:rFonts w:ascii="宋体" w:eastAsia="宋体" w:hAnsi="宋体" w:cs="宋体"/>
        </w:rPr>
        <w:br/>
        <w:t>我说完了给你，因为我更知道实际业务，但是你这个问题问的特别棒。点任何一个问题，对，打个比方说反馈这件事就是点大家都共识了是吧？但是现成的途径明白了吧？再另一步是853在咱们这儿是飞机是我到什么点去做什么样的反馈给家长，然后我做什么样的回收，我收到了，老师们真去做反馈了，然后我再去有一个复盘是吧？然后我再做下一步的计划，是不是？你看地方这样对不对？就是这样。但起什么叫起？看就涉及到了刚才李老师说的是吧？你会发现老师他不会返回去，是吧？我从第一年我就引发了别的研究了，你看看感觉它是立体的，看不了了，我发现老师去排斥反馈我该怎么办，我要去培训，然后我培训完了怎么着，要如此类是吧？</w:t>
      </w:r>
    </w:p>
    <w:p w14:paraId="34F8D9D2" w14:textId="77777777" w:rsidR="00946A6E" w:rsidRDefault="00000000">
      <w:pPr>
        <w:spacing w:before="240" w:after="240"/>
        <w:rPr>
          <w:rFonts w:ascii="宋体" w:eastAsia="宋体" w:hAnsi="宋体" w:cs="宋体"/>
        </w:rPr>
      </w:pPr>
      <w:r>
        <w:rPr>
          <w:rFonts w:ascii="宋体" w:eastAsia="宋体" w:hAnsi="宋体" w:cs="宋体"/>
        </w:rPr>
        <w:br/>
        <w:t>然后我再回收结果，然后我再从这儿我们要穿过来一个，我再去反而我的培训提升1.02.0 这又一条线又出来了，就这样，然后这两条线加上一个两个平面三十几个，如果再有一个我通过反馈，是的，我这是一条服务的线路是吧？我可以把什么我可以把打个比方，我可以把销售老师什么班主任还有什么数据串起来，我形成一个咱们整个学校的一个数据分析，这是另一条线，对吧？你发现三个不同维度的健康收益达成了一个很立体，这是非常好的解释了刚才我说的啥，然后来我给你总结。</w:t>
      </w:r>
    </w:p>
    <w:p w14:paraId="49C91AFD" w14:textId="77777777" w:rsidR="00946A6E" w:rsidRDefault="00000000">
      <w:pPr>
        <w:spacing w:before="240" w:after="240"/>
        <w:rPr>
          <w:rFonts w:ascii="宋体" w:eastAsia="宋体" w:hAnsi="宋体" w:cs="宋体"/>
        </w:rPr>
      </w:pPr>
      <w:r>
        <w:rPr>
          <w:rFonts w:ascii="宋体" w:eastAsia="宋体" w:hAnsi="宋体" w:cs="宋体"/>
        </w:rPr>
        <w:t>说话人1 36:54</w:t>
      </w:r>
      <w:r>
        <w:rPr>
          <w:rFonts w:ascii="宋体" w:eastAsia="宋体" w:hAnsi="宋体" w:cs="宋体"/>
        </w:rPr>
        <w:br/>
        <w:t>我觉得挺好面的话，就是我们说看各种面相，有家长的面向家长如何能拿到他想要的东西，然后老师体现出来的面是不会沟通，我们需要做一些什么的动作，能让他</w:t>
      </w:r>
      <w:r>
        <w:rPr>
          <w:rFonts w:ascii="宋体" w:eastAsia="宋体" w:hAnsi="宋体" w:cs="宋体"/>
        </w:rPr>
        <w:lastRenderedPageBreak/>
        <w:t>去增加沟通，然后发现我做了这个东西，他也那个也不行，有可能有土方，如果他不愿意，比方说你说的那个例子，这就体现了另一个面，就是他的个人侧面，说我们是不是要上一些企业文化，就是人力这块事了是吧？</w:t>
      </w:r>
    </w:p>
    <w:p w14:paraId="431D439C" w14:textId="77777777" w:rsidR="00946A6E" w:rsidRDefault="00000000">
      <w:pPr>
        <w:spacing w:before="240" w:after="240"/>
        <w:rPr>
          <w:rFonts w:ascii="宋体" w:eastAsia="宋体" w:hAnsi="宋体" w:cs="宋体"/>
        </w:rPr>
      </w:pPr>
      <w:r>
        <w:rPr>
          <w:rFonts w:ascii="宋体" w:eastAsia="宋体" w:hAnsi="宋体" w:cs="宋体"/>
        </w:rPr>
        <w:br/>
        <w:t>所以或者我来的督促，或者让他做一些最小情境的动作，能让他吃到力，他就愿意干这事儿，你看这些管理就把这个事儿给串起来了。</w:t>
      </w:r>
    </w:p>
    <w:p w14:paraId="54B7A07F" w14:textId="77777777" w:rsidR="00946A6E" w:rsidRDefault="00000000">
      <w:pPr>
        <w:spacing w:before="240" w:after="240"/>
        <w:rPr>
          <w:rFonts w:ascii="宋体" w:eastAsia="宋体" w:hAnsi="宋体" w:cs="宋体"/>
        </w:rPr>
      </w:pPr>
      <w:r>
        <w:rPr>
          <w:rFonts w:ascii="宋体" w:eastAsia="宋体" w:hAnsi="宋体" w:cs="宋体"/>
        </w:rPr>
        <w:br/>
        <w:t>所以这就是一个的念，我们需要用现在好我们就编去编开这个事儿，你可以怎么编排，就像我们录这个会议记录一样，会议记录我们会聊得很散，但是你认为他就能把你这点材料给你组织好，而且是有结构的组织好，你们管理者最该培养自己的能力就是结构感。</w:t>
      </w:r>
    </w:p>
    <w:p w14:paraId="23950666" w14:textId="77777777" w:rsidR="00946A6E" w:rsidRDefault="00000000">
      <w:pPr>
        <w:spacing w:before="240" w:after="240"/>
        <w:rPr>
          <w:rFonts w:ascii="宋体" w:eastAsia="宋体" w:hAnsi="宋体" w:cs="宋体"/>
        </w:rPr>
      </w:pPr>
      <w:r>
        <w:rPr>
          <w:rFonts w:ascii="宋体" w:eastAsia="宋体" w:hAnsi="宋体" w:cs="宋体"/>
        </w:rPr>
        <w:br/>
        <w:t>我跟你聊的这个东西拿给分面积来举例子，它就是一种结构。如果把伞状的竹子串联起来，然后串联起来之后，我又能通过一条一条的线看到一个个的面，最后形成一个稳定利益，这就是这么一个过程。</w:t>
      </w:r>
    </w:p>
    <w:p w14:paraId="27233DDD" w14:textId="77777777" w:rsidR="00946A6E" w:rsidRDefault="00000000">
      <w:pPr>
        <w:spacing w:before="240" w:after="240"/>
        <w:rPr>
          <w:rFonts w:ascii="宋体" w:eastAsia="宋体" w:hAnsi="宋体" w:cs="宋体"/>
        </w:rPr>
      </w:pPr>
      <w:r>
        <w:rPr>
          <w:rFonts w:ascii="宋体" w:eastAsia="宋体" w:hAnsi="宋体" w:cs="宋体"/>
        </w:rPr>
        <w:br/>
        <w:t>然后再迁移一下，我们在用DNA的过程当中，我最开始最笨的女孩，我刚开始也没法建立一个很好的结构，说我现在要干一个什么事，我需要干什么，然后我缺什么，你需要帮我干什么，最后达成什么，以前我没有这种最好是真的都是这几个月以来我跟别人练出来的这种本事。</w:t>
      </w:r>
    </w:p>
    <w:p w14:paraId="0E0913B7" w14:textId="77777777" w:rsidR="00946A6E" w:rsidRDefault="00000000">
      <w:pPr>
        <w:spacing w:before="240" w:after="240"/>
        <w:rPr>
          <w:rFonts w:ascii="宋体" w:eastAsia="宋体" w:hAnsi="宋体" w:cs="宋体"/>
        </w:rPr>
      </w:pPr>
      <w:r>
        <w:rPr>
          <w:rFonts w:ascii="宋体" w:eastAsia="宋体" w:hAnsi="宋体" w:cs="宋体"/>
        </w:rPr>
        <w:br/>
        <w:t>以前我是怎么做的，就是想到哪句我就写哪句，写的通篇特别好，来给我整理一下。你会发现他太牛了，把我这些散乱的东西给我整理的非常有节奏，非常的清晰，就这样一点点他帮我整理，</w:t>
      </w:r>
    </w:p>
    <w:p w14:paraId="0D461173" w14:textId="77777777" w:rsidR="00946A6E" w:rsidRDefault="00000000">
      <w:pPr>
        <w:spacing w:before="240" w:after="240"/>
        <w:rPr>
          <w:rFonts w:ascii="宋体" w:eastAsia="宋体" w:hAnsi="宋体" w:cs="宋体"/>
        </w:rPr>
      </w:pPr>
      <w:r>
        <w:rPr>
          <w:rFonts w:ascii="宋体" w:eastAsia="宋体" w:hAnsi="宋体" w:cs="宋体"/>
        </w:rPr>
        <w:t>说话人2 39:11</w:t>
      </w:r>
      <w:r>
        <w:rPr>
          <w:rFonts w:ascii="宋体" w:eastAsia="宋体" w:hAnsi="宋体" w:cs="宋体"/>
        </w:rPr>
        <w:br/>
        <w:t>我看。</w:t>
      </w:r>
    </w:p>
    <w:p w14:paraId="54182492" w14:textId="77777777" w:rsidR="00946A6E" w:rsidRDefault="00000000">
      <w:pPr>
        <w:spacing w:before="240" w:after="240"/>
        <w:rPr>
          <w:rFonts w:ascii="宋体" w:eastAsia="宋体" w:hAnsi="宋体" w:cs="宋体"/>
        </w:rPr>
      </w:pPr>
      <w:r>
        <w:rPr>
          <w:rFonts w:ascii="宋体" w:eastAsia="宋体" w:hAnsi="宋体" w:cs="宋体"/>
        </w:rPr>
        <w:t>说话人1 39:12</w:t>
      </w:r>
      <w:r>
        <w:rPr>
          <w:rFonts w:ascii="宋体" w:eastAsia="宋体" w:hAnsi="宋体" w:cs="宋体"/>
        </w:rPr>
        <w:br/>
        <w:t>然后我再反馈再补充一些东西，慢慢我的结构性就连起来了。</w:t>
      </w:r>
    </w:p>
    <w:p w14:paraId="3D3FCCEE" w14:textId="77777777" w:rsidR="00946A6E" w:rsidRDefault="00000000">
      <w:pPr>
        <w:spacing w:before="240" w:after="240"/>
        <w:rPr>
          <w:rFonts w:ascii="宋体" w:eastAsia="宋体" w:hAnsi="宋体" w:cs="宋体"/>
        </w:rPr>
      </w:pPr>
      <w:r>
        <w:rPr>
          <w:rFonts w:ascii="宋体" w:eastAsia="宋体" w:hAnsi="宋体" w:cs="宋体"/>
        </w:rPr>
        <w:br/>
        <w:t>以前区块链再说你经常砸在那些别的地方，就是因为你的思维方式没有发生变化，以前我给你举个例子，去看书对吧？想起这个例子你会怎么看？你会死记硬背每一个词，甚至每一个金句有用吗？没用。</w:t>
      </w:r>
    </w:p>
    <w:p w14:paraId="53A5A2C6" w14:textId="77777777" w:rsidR="00946A6E" w:rsidRDefault="00000000">
      <w:pPr>
        <w:spacing w:before="240" w:after="240"/>
        <w:rPr>
          <w:rFonts w:ascii="宋体" w:eastAsia="宋体" w:hAnsi="宋体" w:cs="宋体"/>
        </w:rPr>
      </w:pPr>
      <w:r>
        <w:rPr>
          <w:rFonts w:ascii="宋体" w:eastAsia="宋体" w:hAnsi="宋体" w:cs="宋体"/>
        </w:rPr>
        <w:lastRenderedPageBreak/>
        <w:br/>
        <w:t>我教你的方式是一定要看完这一段这一条或者这一大段段落，放下它，然后用自己的话总结他到底这一条说了什么东西，在干什么什么动作，你。</w:t>
      </w:r>
    </w:p>
    <w:p w14:paraId="14625761" w14:textId="77777777" w:rsidR="00946A6E" w:rsidRDefault="00000000">
      <w:pPr>
        <w:spacing w:before="240" w:after="240"/>
        <w:rPr>
          <w:rFonts w:ascii="宋体" w:eastAsia="宋体" w:hAnsi="宋体" w:cs="宋体"/>
        </w:rPr>
      </w:pPr>
      <w:r>
        <w:rPr>
          <w:rFonts w:ascii="宋体" w:eastAsia="宋体" w:hAnsi="宋体" w:cs="宋体"/>
        </w:rPr>
        <w:t>说话人2 39:49</w:t>
      </w:r>
      <w:r>
        <w:rPr>
          <w:rFonts w:ascii="宋体" w:eastAsia="宋体" w:hAnsi="宋体" w:cs="宋体"/>
        </w:rPr>
        <w:br/>
        <w:t>别说看什么，真的开会聊天，不是你看你的方式还是用手机在地点，其实你该怎么办？一是开录音把这些都记下来，二是就可以不漏那些信息。</w:t>
      </w:r>
    </w:p>
    <w:p w14:paraId="1BBEE8BA" w14:textId="77777777" w:rsidR="00946A6E" w:rsidRDefault="00000000">
      <w:pPr>
        <w:spacing w:before="240" w:after="240"/>
        <w:rPr>
          <w:rFonts w:ascii="宋体" w:eastAsia="宋体" w:hAnsi="宋体" w:cs="宋体"/>
        </w:rPr>
      </w:pPr>
      <w:r>
        <w:rPr>
          <w:rFonts w:ascii="宋体" w:eastAsia="宋体" w:hAnsi="宋体" w:cs="宋体"/>
        </w:rPr>
        <w:br/>
        <w:t>其实你在题目会的过程中，你要去感受我和不让你说话那个逻辑是什么，你要去感受我们俩这个项目的变化是怎么回事，甚至是我们通过一条逻辑、两个逻辑、三条逻辑串联起来的整个的一个体复杂的体是怎么串起来的，要是甚至不停的要求我们问问题，你怎么从那儿就多少。</w:t>
      </w:r>
    </w:p>
    <w:p w14:paraId="05F2DBCD" w14:textId="77777777" w:rsidR="00946A6E" w:rsidRDefault="00000000">
      <w:pPr>
        <w:spacing w:before="240" w:after="240"/>
        <w:rPr>
          <w:rFonts w:ascii="宋体" w:eastAsia="宋体" w:hAnsi="宋体" w:cs="宋体"/>
        </w:rPr>
      </w:pPr>
      <w:r>
        <w:rPr>
          <w:rFonts w:ascii="宋体" w:eastAsia="宋体" w:hAnsi="宋体" w:cs="宋体"/>
        </w:rPr>
        <w:t>说话人1 40:24</w:t>
      </w:r>
      <w:r>
        <w:rPr>
          <w:rFonts w:ascii="宋体" w:eastAsia="宋体" w:hAnsi="宋体" w:cs="宋体"/>
        </w:rPr>
        <w:br/>
        <w:t>对，比如说你们在聊这东西，在进行当中，我心中只有他，为什么还？因为我看到你们聊天一件事儿，我们没有把它聊透，我们又跳到另外一个话题，我就得计算。那其实你手头有最好的例子是干嘛？就是你销售的通话录音，他们其实就聊得特别冷淡，但是你要是把他的通话记录交给谁，去一遍一遍看，真的能非常监控你的要求，他就能告诉你这个人的沟通过程有没有一定的脉络，有没有这个结构，缺少什么东西忽略了，因为你这种抓我们是不会天天给你时间。</w:t>
      </w:r>
    </w:p>
    <w:p w14:paraId="50E6EBBD" w14:textId="77777777" w:rsidR="00946A6E" w:rsidRDefault="00000000">
      <w:pPr>
        <w:spacing w:before="240" w:after="240"/>
        <w:rPr>
          <w:rFonts w:ascii="宋体" w:eastAsia="宋体" w:hAnsi="宋体" w:cs="宋体"/>
        </w:rPr>
      </w:pPr>
      <w:r>
        <w:rPr>
          <w:rFonts w:ascii="宋体" w:eastAsia="宋体" w:hAnsi="宋体" w:cs="宋体"/>
        </w:rPr>
        <w:t>说话人2 41:07</w:t>
      </w:r>
      <w:r>
        <w:rPr>
          <w:rFonts w:ascii="宋体" w:eastAsia="宋体" w:hAnsi="宋体" w:cs="宋体"/>
        </w:rPr>
        <w:br/>
        <w:t>的最慢是什么？你学啥以后我觉得多一点。</w:t>
      </w:r>
    </w:p>
    <w:p w14:paraId="45EE8834" w14:textId="77777777" w:rsidR="00946A6E" w:rsidRDefault="00000000">
      <w:pPr>
        <w:spacing w:before="240" w:after="240"/>
        <w:rPr>
          <w:rFonts w:ascii="宋体" w:eastAsia="宋体" w:hAnsi="宋体" w:cs="宋体"/>
        </w:rPr>
      </w:pPr>
      <w:r>
        <w:rPr>
          <w:rFonts w:ascii="宋体" w:eastAsia="宋体" w:hAnsi="宋体" w:cs="宋体"/>
        </w:rPr>
        <w:t>说话人1 41:11</w:t>
      </w:r>
      <w:r>
        <w:rPr>
          <w:rFonts w:ascii="宋体" w:eastAsia="宋体" w:hAnsi="宋体" w:cs="宋体"/>
        </w:rPr>
        <w:br/>
        <w:t>没错，他提的点特别好，就是费曼学习法是一个什么，就是必须倒逼你自己首先得理解，然后你还得组织语言，把你理解那东西倒出来，因为你要想倒出来，你就不能啰里八嗦的像个陨石一样去说，你必须得自己脑里构建一条线，我先说什么再说什么，现在实际上就干这个事儿。</w:t>
      </w:r>
    </w:p>
    <w:p w14:paraId="6AEC04DC" w14:textId="77777777" w:rsidR="00946A6E" w:rsidRDefault="00000000">
      <w:pPr>
        <w:spacing w:before="240" w:after="240"/>
        <w:rPr>
          <w:rFonts w:ascii="宋体" w:eastAsia="宋体" w:hAnsi="宋体" w:cs="宋体"/>
        </w:rPr>
      </w:pPr>
      <w:r>
        <w:rPr>
          <w:rFonts w:ascii="宋体" w:eastAsia="宋体" w:hAnsi="宋体" w:cs="宋体"/>
        </w:rPr>
        <w:t>说话人2 41:44</w:t>
      </w:r>
      <w:r>
        <w:rPr>
          <w:rFonts w:ascii="宋体" w:eastAsia="宋体" w:hAnsi="宋体" w:cs="宋体"/>
        </w:rPr>
        <w:br/>
        <w:t>所以说你看当然我觉得我应该是这样的，现在把我。</w:t>
      </w:r>
    </w:p>
    <w:p w14:paraId="7B83612E" w14:textId="77777777" w:rsidR="00946A6E" w:rsidRDefault="00000000">
      <w:pPr>
        <w:spacing w:before="240" w:after="240"/>
        <w:rPr>
          <w:rFonts w:ascii="宋体" w:eastAsia="宋体" w:hAnsi="宋体" w:cs="宋体"/>
        </w:rPr>
      </w:pPr>
      <w:r>
        <w:rPr>
          <w:rFonts w:ascii="宋体" w:eastAsia="宋体" w:hAnsi="宋体" w:cs="宋体"/>
        </w:rPr>
        <w:t>说话人1 41:48</w:t>
      </w:r>
      <w:r>
        <w:rPr>
          <w:rFonts w:ascii="宋体" w:eastAsia="宋体" w:hAnsi="宋体" w:cs="宋体"/>
        </w:rPr>
        <w:br/>
        <w:t>比如说我在咱们这儿的事情，</w:t>
      </w:r>
    </w:p>
    <w:p w14:paraId="7A342C40" w14:textId="77777777" w:rsidR="00946A6E" w:rsidRDefault="00000000">
      <w:pPr>
        <w:spacing w:before="240" w:after="240"/>
        <w:rPr>
          <w:rFonts w:ascii="宋体" w:eastAsia="宋体" w:hAnsi="宋体" w:cs="宋体"/>
        </w:rPr>
      </w:pPr>
      <w:r>
        <w:rPr>
          <w:rFonts w:ascii="宋体" w:eastAsia="宋体" w:hAnsi="宋体" w:cs="宋体"/>
        </w:rPr>
        <w:t>说话人2 41:50</w:t>
      </w:r>
      <w:r>
        <w:rPr>
          <w:rFonts w:ascii="宋体" w:eastAsia="宋体" w:hAnsi="宋体" w:cs="宋体"/>
        </w:rPr>
        <w:br/>
        <w:t>因为可能不是这一块他们分的很散，我需要去处理的事，整体来说我要管理风险就是说管什么怎么管一个流程，比如说哪个板块来，现在缺什么，然后他该怎么做，不会的话要怎么去补，</w:t>
      </w:r>
    </w:p>
    <w:p w14:paraId="3E928DE8" w14:textId="77777777" w:rsidR="00946A6E" w:rsidRDefault="00000000">
      <w:pPr>
        <w:spacing w:before="240" w:after="240"/>
        <w:rPr>
          <w:rFonts w:ascii="宋体" w:eastAsia="宋体" w:hAnsi="宋体" w:cs="宋体"/>
        </w:rPr>
      </w:pPr>
      <w:r>
        <w:rPr>
          <w:rFonts w:ascii="宋体" w:eastAsia="宋体" w:hAnsi="宋体" w:cs="宋体"/>
        </w:rPr>
        <w:lastRenderedPageBreak/>
        <w:t>说话人1 42:05</w:t>
      </w:r>
      <w:r>
        <w:rPr>
          <w:rFonts w:ascii="宋体" w:eastAsia="宋体" w:hAnsi="宋体" w:cs="宋体"/>
        </w:rPr>
        <w:br/>
        <w:t>你看现在这个东西对现在不是交给你有啥好的工具，比方说拆了用地，对吧？它这有一个GPT看这了吗？</w:t>
      </w:r>
    </w:p>
    <w:p w14:paraId="175AE476" w14:textId="77777777" w:rsidR="00946A6E" w:rsidRDefault="00000000">
      <w:pPr>
        <w:spacing w:before="240" w:after="240"/>
        <w:rPr>
          <w:rFonts w:ascii="宋体" w:eastAsia="宋体" w:hAnsi="宋体" w:cs="宋体"/>
        </w:rPr>
      </w:pPr>
      <w:r>
        <w:rPr>
          <w:rFonts w:ascii="宋体" w:eastAsia="宋体" w:hAnsi="宋体" w:cs="宋体"/>
        </w:rPr>
        <w:br/>
        <w:t>从来没用起来过，这个里面你就能往里面放你相关的材料，比方说我员工的通话录音，每每月每周的绩效打多少APP什么这些记录，然后培训材料你统统都可以往里扔，然后它就是一个稳定的项目，稳定一个技术，然后我通过对话里面我就去问，那不是GDP也是项目，对是项目是说但是说在这儿就是项目你可以建新项目，我说我们把所有东西扔进去，然后把你所有打算的想法，通过聊天的方式介绍他已经成熟了。</w:t>
      </w:r>
    </w:p>
    <w:p w14:paraId="14FB3AEB" w14:textId="77777777" w:rsidR="00946A6E" w:rsidRDefault="00000000">
      <w:pPr>
        <w:spacing w:before="240" w:after="240"/>
        <w:rPr>
          <w:rFonts w:ascii="宋体" w:eastAsia="宋体" w:hAnsi="宋体" w:cs="宋体"/>
        </w:rPr>
      </w:pPr>
      <w:r>
        <w:rPr>
          <w:rFonts w:ascii="宋体" w:eastAsia="宋体" w:hAnsi="宋体" w:cs="宋体"/>
        </w:rPr>
        <w:t>说话人2 42:58</w:t>
      </w:r>
      <w:r>
        <w:rPr>
          <w:rFonts w:ascii="宋体" w:eastAsia="宋体" w:hAnsi="宋体" w:cs="宋体"/>
        </w:rPr>
        <w:br/>
        <w:t>比如说今天这些录音上我会给到他吗？然后我来提出我的需求来，</w:t>
      </w:r>
    </w:p>
    <w:p w14:paraId="050FF7C1" w14:textId="77777777" w:rsidR="00946A6E" w:rsidRDefault="00000000">
      <w:pPr>
        <w:spacing w:before="240" w:after="240"/>
        <w:rPr>
          <w:rFonts w:ascii="宋体" w:eastAsia="宋体" w:hAnsi="宋体" w:cs="宋体"/>
        </w:rPr>
      </w:pPr>
      <w:r>
        <w:rPr>
          <w:rFonts w:ascii="宋体" w:eastAsia="宋体" w:hAnsi="宋体" w:cs="宋体"/>
        </w:rPr>
        <w:t>说话人1 43:04</w:t>
      </w:r>
      <w:r>
        <w:rPr>
          <w:rFonts w:ascii="宋体" w:eastAsia="宋体" w:hAnsi="宋体" w:cs="宋体"/>
        </w:rPr>
        <w:br/>
        <w:t>自己尝试是吧？</w:t>
      </w:r>
    </w:p>
    <w:p w14:paraId="50A06B4C" w14:textId="77777777" w:rsidR="00946A6E" w:rsidRDefault="00000000">
      <w:pPr>
        <w:spacing w:before="240" w:after="240"/>
        <w:rPr>
          <w:rFonts w:ascii="宋体" w:eastAsia="宋体" w:hAnsi="宋体" w:cs="宋体"/>
        </w:rPr>
      </w:pPr>
      <w:r>
        <w:rPr>
          <w:rFonts w:ascii="宋体" w:eastAsia="宋体" w:hAnsi="宋体" w:cs="宋体"/>
        </w:rPr>
        <w:br/>
        <w:t>然后还有一点，刚才也说说完步伐，你自己刚才讲的我需要。</w:t>
      </w:r>
    </w:p>
    <w:p w14:paraId="354127B0" w14:textId="77777777" w:rsidR="00946A6E" w:rsidRDefault="00000000">
      <w:pPr>
        <w:spacing w:before="240" w:after="240"/>
        <w:rPr>
          <w:rFonts w:ascii="宋体" w:eastAsia="宋体" w:hAnsi="宋体" w:cs="宋体"/>
        </w:rPr>
      </w:pPr>
      <w:r>
        <w:rPr>
          <w:rFonts w:ascii="宋体" w:eastAsia="宋体" w:hAnsi="宋体" w:cs="宋体"/>
        </w:rPr>
        <w:t>说话人2 43:13</w:t>
      </w:r>
      <w:r>
        <w:rPr>
          <w:rFonts w:ascii="宋体" w:eastAsia="宋体" w:hAnsi="宋体" w:cs="宋体"/>
        </w:rPr>
        <w:br/>
        <w:t>走什么样的流程，</w:t>
      </w:r>
    </w:p>
    <w:p w14:paraId="1F9C660D" w14:textId="77777777" w:rsidR="00946A6E" w:rsidRDefault="00000000">
      <w:pPr>
        <w:spacing w:before="240" w:after="240"/>
        <w:rPr>
          <w:rFonts w:ascii="宋体" w:eastAsia="宋体" w:hAnsi="宋体" w:cs="宋体"/>
        </w:rPr>
      </w:pPr>
      <w:r>
        <w:rPr>
          <w:rFonts w:ascii="宋体" w:eastAsia="宋体" w:hAnsi="宋体" w:cs="宋体"/>
        </w:rPr>
        <w:t>说话人1 43:16</w:t>
      </w:r>
      <w:r>
        <w:rPr>
          <w:rFonts w:ascii="宋体" w:eastAsia="宋体" w:hAnsi="宋体" w:cs="宋体"/>
        </w:rPr>
        <w:br/>
        <w:t>你是怎么去理解，接下来你可能会怎么去做，你想把这个东西提高到什么程度，你会怎么做？</w:t>
      </w:r>
    </w:p>
    <w:p w14:paraId="4E03D5C4" w14:textId="77777777" w:rsidR="00946A6E" w:rsidRDefault="00000000">
      <w:pPr>
        <w:spacing w:before="240" w:after="240"/>
        <w:rPr>
          <w:rFonts w:ascii="宋体" w:eastAsia="宋体" w:hAnsi="宋体" w:cs="宋体"/>
        </w:rPr>
      </w:pPr>
      <w:r>
        <w:rPr>
          <w:rFonts w:ascii="宋体" w:eastAsia="宋体" w:hAnsi="宋体" w:cs="宋体"/>
        </w:rPr>
        <w:t>说话人2 43:22</w:t>
      </w:r>
      <w:r>
        <w:rPr>
          <w:rFonts w:ascii="宋体" w:eastAsia="宋体" w:hAnsi="宋体" w:cs="宋体"/>
        </w:rPr>
        <w:br/>
        <w:t>因为我觉得这次大家认识还是很重要的，然后第一把这个东西完成流程，</w:t>
      </w:r>
    </w:p>
    <w:p w14:paraId="042CA044" w14:textId="77777777" w:rsidR="00946A6E" w:rsidRDefault="00000000">
      <w:pPr>
        <w:spacing w:before="240" w:after="240"/>
        <w:rPr>
          <w:rFonts w:ascii="宋体" w:eastAsia="宋体" w:hAnsi="宋体" w:cs="宋体"/>
        </w:rPr>
      </w:pPr>
      <w:r>
        <w:rPr>
          <w:rFonts w:ascii="宋体" w:eastAsia="宋体" w:hAnsi="宋体" w:cs="宋体"/>
        </w:rPr>
        <w:t>说话人1 43:27</w:t>
      </w:r>
      <w:r>
        <w:rPr>
          <w:rFonts w:ascii="宋体" w:eastAsia="宋体" w:hAnsi="宋体" w:cs="宋体"/>
        </w:rPr>
        <w:br/>
        <w:t>他要发给 PPT，对，而且最简单是什么？</w:t>
      </w:r>
    </w:p>
    <w:p w14:paraId="3F0CFEEF" w14:textId="77777777" w:rsidR="00946A6E" w:rsidRDefault="00000000">
      <w:pPr>
        <w:spacing w:before="240" w:after="240"/>
        <w:rPr>
          <w:rFonts w:ascii="宋体" w:eastAsia="宋体" w:hAnsi="宋体" w:cs="宋体"/>
        </w:rPr>
      </w:pPr>
      <w:r>
        <w:rPr>
          <w:rFonts w:ascii="宋体" w:eastAsia="宋体" w:hAnsi="宋体" w:cs="宋体"/>
        </w:rPr>
        <w:br/>
        <w:t>我都不需要考虑太多的东西，我把比方说今天的录音我就背着来，你就给我总结一个东西，谈话结构，内部结构，你会发现你最开始用最笨的询问方式，最浅显的交通方面的一个沟通方式，他给到你一些东西，它会引发你继续玩，你的思考你就在升维了，</w:t>
      </w:r>
    </w:p>
    <w:p w14:paraId="709CF36F" w14:textId="77777777" w:rsidR="00946A6E" w:rsidRDefault="00000000">
      <w:pPr>
        <w:spacing w:before="240" w:after="240"/>
        <w:rPr>
          <w:rFonts w:ascii="宋体" w:eastAsia="宋体" w:hAnsi="宋体" w:cs="宋体"/>
        </w:rPr>
      </w:pPr>
      <w:r>
        <w:rPr>
          <w:rFonts w:ascii="宋体" w:eastAsia="宋体" w:hAnsi="宋体" w:cs="宋体"/>
        </w:rPr>
        <w:t>说话人2 43:56</w:t>
      </w:r>
      <w:r>
        <w:rPr>
          <w:rFonts w:ascii="宋体" w:eastAsia="宋体" w:hAnsi="宋体" w:cs="宋体"/>
        </w:rPr>
        <w:br/>
        <w:t>因为我感觉你刚才跟说这个不是一个事儿，你好像是想结束了以后，</w:t>
      </w:r>
    </w:p>
    <w:p w14:paraId="5033D6A5" w14:textId="77777777" w:rsidR="00946A6E" w:rsidRDefault="00000000">
      <w:pPr>
        <w:spacing w:before="240" w:after="240"/>
        <w:rPr>
          <w:rFonts w:ascii="宋体" w:eastAsia="宋体" w:hAnsi="宋体" w:cs="宋体"/>
        </w:rPr>
      </w:pPr>
      <w:r>
        <w:rPr>
          <w:rFonts w:ascii="宋体" w:eastAsia="宋体" w:hAnsi="宋体" w:cs="宋体"/>
        </w:rPr>
        <w:lastRenderedPageBreak/>
        <w:t>说话人1 44:02</w:t>
      </w:r>
      <w:r>
        <w:rPr>
          <w:rFonts w:ascii="宋体" w:eastAsia="宋体" w:hAnsi="宋体" w:cs="宋体"/>
        </w:rPr>
        <w:br/>
        <w:t>把这个东西全部乱的东西，全部用一个什么方式把它整理一下，</w:t>
      </w:r>
    </w:p>
    <w:p w14:paraId="6FBE5261" w14:textId="77777777" w:rsidR="00946A6E" w:rsidRDefault="00000000">
      <w:pPr>
        <w:spacing w:before="240" w:after="240"/>
        <w:rPr>
          <w:rFonts w:ascii="宋体" w:eastAsia="宋体" w:hAnsi="宋体" w:cs="宋体"/>
        </w:rPr>
      </w:pPr>
      <w:r>
        <w:rPr>
          <w:rFonts w:ascii="宋体" w:eastAsia="宋体" w:hAnsi="宋体" w:cs="宋体"/>
        </w:rPr>
        <w:t>说话人2 44:08</w:t>
      </w:r>
      <w:r>
        <w:rPr>
          <w:rFonts w:ascii="宋体" w:eastAsia="宋体" w:hAnsi="宋体" w:cs="宋体"/>
        </w:rPr>
        <w:br/>
        <w:t>这是我理解你可能想要做的事情。</w:t>
      </w:r>
    </w:p>
    <w:p w14:paraId="736B364A" w14:textId="77777777" w:rsidR="00946A6E" w:rsidRDefault="00000000">
      <w:pPr>
        <w:spacing w:before="240" w:after="240"/>
        <w:rPr>
          <w:rFonts w:ascii="宋体" w:eastAsia="宋体" w:hAnsi="宋体" w:cs="宋体"/>
        </w:rPr>
      </w:pPr>
      <w:r>
        <w:rPr>
          <w:rFonts w:ascii="宋体" w:eastAsia="宋体" w:hAnsi="宋体" w:cs="宋体"/>
        </w:rPr>
        <w:br/>
        <w:t>但是我是担心你想把它都整理出来之后，你又会陷入到一个细节或变成表格，然后你又在想销售，所以我觉得虽然不让哥帮你教那个方法非常好，但不是这样。</w:t>
      </w:r>
    </w:p>
    <w:p w14:paraId="730EBA07" w14:textId="77777777" w:rsidR="00946A6E" w:rsidRDefault="00000000">
      <w:pPr>
        <w:spacing w:before="240" w:after="240"/>
        <w:rPr>
          <w:rFonts w:ascii="宋体" w:eastAsia="宋体" w:hAnsi="宋体" w:cs="宋体"/>
        </w:rPr>
      </w:pPr>
      <w:r>
        <w:rPr>
          <w:rFonts w:ascii="宋体" w:eastAsia="宋体" w:hAnsi="宋体" w:cs="宋体"/>
        </w:rPr>
        <w:br/>
        <w:t>现在去整理你现在的销售团队的问题，我觉得你现在销售团队的更好沟通一点，你听我说你现在销售团队，你最应该的是要把你的那些点串起来，这样把规则流程走明白了是吧？路径。</w:t>
      </w:r>
    </w:p>
    <w:p w14:paraId="17039635" w14:textId="77777777" w:rsidR="00946A6E" w:rsidRDefault="00000000">
      <w:pPr>
        <w:spacing w:before="240" w:after="240"/>
        <w:rPr>
          <w:rFonts w:ascii="宋体" w:eastAsia="宋体" w:hAnsi="宋体" w:cs="宋体"/>
        </w:rPr>
      </w:pPr>
      <w:r>
        <w:rPr>
          <w:rFonts w:ascii="宋体" w:eastAsia="宋体" w:hAnsi="宋体" w:cs="宋体"/>
        </w:rPr>
        <w:br/>
        <w:t>对，比方你的demo，这是一个路径，我的demo流程是什么？我的客户我的销售顾问的从从例子然后到APP到什么，我该怎么去管理这个途径你知道吗？你就像今天我又提到了那种味道好味那啥的，你梳理一下该怎么办，这一些东西都明白。</w:t>
      </w:r>
    </w:p>
    <w:p w14:paraId="7FA625E0" w14:textId="77777777" w:rsidR="00946A6E" w:rsidRDefault="00000000">
      <w:pPr>
        <w:spacing w:before="240" w:after="240"/>
        <w:rPr>
          <w:rFonts w:ascii="宋体" w:eastAsia="宋体" w:hAnsi="宋体" w:cs="宋体"/>
        </w:rPr>
      </w:pPr>
      <w:r>
        <w:rPr>
          <w:rFonts w:ascii="宋体" w:eastAsia="宋体" w:hAnsi="宋体" w:cs="宋体"/>
        </w:rPr>
        <w:br/>
        <w:t>然后把大就弄完了之后，再从哪个路径上来讲，我到比方我销售管理数据的这条路径是吧？我的系统里边该起什么样的作用，它应该有什么样的规则什么的，咱们是后天，你明白我的意思吗？对，你往后再去想这件事情，如果你上来先讲，对说了刚才秘书聊了，这个里边招工他填那个东西的规则特别重要，不是刚才说那谁没填，他们要求我先听那个是吧？</w:t>
      </w:r>
    </w:p>
    <w:p w14:paraId="2407EC2D" w14:textId="77777777" w:rsidR="00946A6E" w:rsidRDefault="00000000">
      <w:pPr>
        <w:spacing w:before="240" w:after="240"/>
        <w:rPr>
          <w:rFonts w:ascii="宋体" w:eastAsia="宋体" w:hAnsi="宋体" w:cs="宋体"/>
        </w:rPr>
      </w:pPr>
      <w:r>
        <w:rPr>
          <w:rFonts w:ascii="宋体" w:eastAsia="宋体" w:hAnsi="宋体" w:cs="宋体"/>
        </w:rPr>
        <w:br/>
        <w:t>这个东西它不重要的，它填没填你现在不都弄懂了吗？重要的是把你每条业务线的记住线穿起来，然后你就能找到交织的点。明白了吧？从你大概你说你工作什么，我就说这点里边我不是单向的去抓这个点，而是多个维度去抓这个点，这就好弄了。</w:t>
      </w:r>
    </w:p>
    <w:p w14:paraId="5EFC401B" w14:textId="77777777" w:rsidR="00946A6E" w:rsidRDefault="00000000">
      <w:pPr>
        <w:spacing w:before="240" w:after="240"/>
        <w:rPr>
          <w:rFonts w:ascii="宋体" w:eastAsia="宋体" w:hAnsi="宋体" w:cs="宋体"/>
        </w:rPr>
      </w:pPr>
      <w:r>
        <w:rPr>
          <w:rFonts w:ascii="宋体" w:eastAsia="宋体" w:hAnsi="宋体" w:cs="宋体"/>
        </w:rPr>
        <w:br/>
        <w:t>你那肯定是某一个点是别人吃的越多，说明这个点越重要，是不是这个意思？他只不过你对这个点的认识你就更立体，你比方原来一台戏，你肯定就想他给你的钱是怎么回事，你不是看上弟弟的一起吗？或者是说他们说起来并不怎么重要的业绩或者没有做好的业绩，你不看我就给你讲完了之后，你会发现它这个APP这里边它就可以那么多的面上的你知道吗？我就应该多维度的考虑 App这个问题，去组织你的工作的流程去。</w:t>
      </w:r>
    </w:p>
    <w:p w14:paraId="0E3429C6" w14:textId="77777777" w:rsidR="00946A6E" w:rsidRDefault="00000000">
      <w:pPr>
        <w:spacing w:before="240" w:after="240"/>
        <w:rPr>
          <w:rFonts w:ascii="宋体" w:eastAsia="宋体" w:hAnsi="宋体" w:cs="宋体"/>
        </w:rPr>
      </w:pPr>
      <w:r>
        <w:rPr>
          <w:rFonts w:ascii="宋体" w:eastAsia="宋体" w:hAnsi="宋体" w:cs="宋体"/>
        </w:rPr>
        <w:br/>
        <w:t>我理解的话，比如谈销售的客户梳理表的，它也属于一个典型类型，一支对吗？销售里面对。我觉得你可以三分的你可以现在先把销售的所有的维度的软件，各种销</w:t>
      </w:r>
      <w:r>
        <w:rPr>
          <w:rFonts w:ascii="宋体" w:eastAsia="宋体" w:hAnsi="宋体" w:cs="宋体"/>
        </w:rPr>
        <w:lastRenderedPageBreak/>
        <w:t>售点列出来，罗列出来，你整合到一个结构来整合，我们看一下这个路径其实是有，你先把先整理一下，</w:t>
      </w:r>
    </w:p>
    <w:p w14:paraId="02333BDE" w14:textId="77777777" w:rsidR="00946A6E" w:rsidRDefault="00000000">
      <w:pPr>
        <w:spacing w:before="240" w:after="240"/>
        <w:rPr>
          <w:rFonts w:ascii="宋体" w:eastAsia="宋体" w:hAnsi="宋体" w:cs="宋体"/>
        </w:rPr>
      </w:pPr>
      <w:r>
        <w:rPr>
          <w:rFonts w:ascii="宋体" w:eastAsia="宋体" w:hAnsi="宋体" w:cs="宋体"/>
        </w:rPr>
        <w:t>说话人1 46:56</w:t>
      </w:r>
      <w:r>
        <w:rPr>
          <w:rFonts w:ascii="宋体" w:eastAsia="宋体" w:hAnsi="宋体" w:cs="宋体"/>
        </w:rPr>
        <w:br/>
        <w:t>所以说我觉得这块怎么样去。</w:t>
      </w:r>
    </w:p>
    <w:p w14:paraId="028C6A33" w14:textId="77777777" w:rsidR="00946A6E" w:rsidRDefault="00000000">
      <w:pPr>
        <w:spacing w:before="240" w:after="240"/>
        <w:rPr>
          <w:rFonts w:ascii="宋体" w:eastAsia="宋体" w:hAnsi="宋体" w:cs="宋体"/>
        </w:rPr>
      </w:pPr>
      <w:r>
        <w:rPr>
          <w:rFonts w:ascii="宋体" w:eastAsia="宋体" w:hAnsi="宋体" w:cs="宋体"/>
        </w:rPr>
        <w:t>说话人2 46:59</w:t>
      </w:r>
      <w:r>
        <w:rPr>
          <w:rFonts w:ascii="宋体" w:eastAsia="宋体" w:hAnsi="宋体" w:cs="宋体"/>
        </w:rPr>
        <w:br/>
        <w:t>对，你可以把那些重要都说给他，然后你就告诉他说我希望销售怎么办？</w:t>
      </w:r>
    </w:p>
    <w:p w14:paraId="5FD2E2FF" w14:textId="77777777" w:rsidR="00946A6E" w:rsidRDefault="00000000">
      <w:pPr>
        <w:spacing w:before="240" w:after="240"/>
        <w:rPr>
          <w:rFonts w:ascii="宋体" w:eastAsia="宋体" w:hAnsi="宋体" w:cs="宋体"/>
        </w:rPr>
      </w:pPr>
      <w:r>
        <w:rPr>
          <w:rFonts w:ascii="宋体" w:eastAsia="宋体" w:hAnsi="宋体" w:cs="宋体"/>
        </w:rPr>
        <w:br/>
        <w:t>乙方他没有建立自己的客户的运营系统，他们不是说光去管理股权再造一样是吧？</w:t>
      </w:r>
    </w:p>
    <w:p w14:paraId="385B3184" w14:textId="77777777" w:rsidR="00946A6E" w:rsidRDefault="00000000">
      <w:pPr>
        <w:spacing w:before="240" w:after="240"/>
        <w:rPr>
          <w:rFonts w:ascii="宋体" w:eastAsia="宋体" w:hAnsi="宋体" w:cs="宋体"/>
        </w:rPr>
      </w:pPr>
      <w:r>
        <w:rPr>
          <w:rFonts w:ascii="宋体" w:eastAsia="宋体" w:hAnsi="宋体" w:cs="宋体"/>
        </w:rPr>
        <w:br/>
        <w:t>抓一些特别好销售的那些客户，然后不停的在收割新的例子去找那些客户，不是那样的，而是要他运营起来怎么样，我该怎么办怎么去管理，他自然会告诉你方式方法，然后你再给我，我为什么不告诉你我这个县城我有，但是我告诉你处理你的还是我处理你的，你自己得摸索一下，你自个听，感觉这个东西到底是怎么回事，</w:t>
      </w:r>
    </w:p>
    <w:p w14:paraId="1D8761D5" w14:textId="77777777" w:rsidR="00946A6E" w:rsidRDefault="00000000">
      <w:pPr>
        <w:spacing w:before="240" w:after="240"/>
        <w:rPr>
          <w:rFonts w:ascii="宋体" w:eastAsia="宋体" w:hAnsi="宋体" w:cs="宋体"/>
        </w:rPr>
      </w:pPr>
      <w:r>
        <w:rPr>
          <w:rFonts w:ascii="宋体" w:eastAsia="宋体" w:hAnsi="宋体" w:cs="宋体"/>
        </w:rPr>
        <w:br/>
        <w:t>后面还有吗？内容想办法。</w:t>
      </w:r>
    </w:p>
    <w:p w14:paraId="6DC0E9CA" w14:textId="77777777" w:rsidR="00946A6E" w:rsidRDefault="00000000">
      <w:pPr>
        <w:spacing w:before="240" w:after="240"/>
        <w:rPr>
          <w:rFonts w:ascii="宋体" w:eastAsia="宋体" w:hAnsi="宋体" w:cs="宋体"/>
        </w:rPr>
      </w:pPr>
      <w:r>
        <w:rPr>
          <w:rFonts w:ascii="宋体" w:eastAsia="宋体" w:hAnsi="宋体" w:cs="宋体"/>
        </w:rPr>
        <w:t>说话人1 47:44</w:t>
      </w:r>
      <w:r>
        <w:rPr>
          <w:rFonts w:ascii="宋体" w:eastAsia="宋体" w:hAnsi="宋体" w:cs="宋体"/>
        </w:rPr>
        <w:br/>
        <w:t>还进不了，</w:t>
      </w:r>
    </w:p>
    <w:p w14:paraId="1CD5DA2E" w14:textId="77777777" w:rsidR="00946A6E" w:rsidRDefault="00000000">
      <w:pPr>
        <w:spacing w:before="240" w:after="240"/>
        <w:rPr>
          <w:rFonts w:ascii="宋体" w:eastAsia="宋体" w:hAnsi="宋体" w:cs="宋体"/>
        </w:rPr>
      </w:pPr>
      <w:r>
        <w:rPr>
          <w:rFonts w:ascii="宋体" w:eastAsia="宋体" w:hAnsi="宋体" w:cs="宋体"/>
        </w:rPr>
        <w:t>说话人2 47:46</w:t>
      </w:r>
      <w:r>
        <w:rPr>
          <w:rFonts w:ascii="宋体" w:eastAsia="宋体" w:hAnsi="宋体" w:cs="宋体"/>
        </w:rPr>
        <w:br/>
        <w:t>马上完了礼拜结束了。</w:t>
      </w:r>
    </w:p>
    <w:p w14:paraId="531FCA7C" w14:textId="77777777" w:rsidR="00946A6E" w:rsidRDefault="00000000">
      <w:pPr>
        <w:spacing w:before="240" w:after="240"/>
        <w:rPr>
          <w:rFonts w:ascii="宋体" w:eastAsia="宋体" w:hAnsi="宋体" w:cs="宋体"/>
        </w:rPr>
      </w:pPr>
      <w:r>
        <w:rPr>
          <w:rFonts w:ascii="宋体" w:eastAsia="宋体" w:hAnsi="宋体" w:cs="宋体"/>
        </w:rPr>
        <w:br/>
        <w:t>就5月份的续费目标数字人头还用说吗？你不用说了，议程，</w:t>
      </w:r>
    </w:p>
    <w:p w14:paraId="05A7E499" w14:textId="77777777" w:rsidR="00946A6E" w:rsidRDefault="00000000">
      <w:pPr>
        <w:spacing w:before="240" w:after="240"/>
        <w:rPr>
          <w:rFonts w:ascii="宋体" w:eastAsia="宋体" w:hAnsi="宋体" w:cs="宋体"/>
        </w:rPr>
      </w:pPr>
      <w:r>
        <w:rPr>
          <w:rFonts w:ascii="宋体" w:eastAsia="宋体" w:hAnsi="宋体" w:cs="宋体"/>
        </w:rPr>
        <w:t>说话人1 47:56</w:t>
      </w:r>
      <w:r>
        <w:rPr>
          <w:rFonts w:ascii="宋体" w:eastAsia="宋体" w:hAnsi="宋体" w:cs="宋体"/>
        </w:rPr>
        <w:br/>
        <w:t>然后。</w:t>
      </w:r>
    </w:p>
    <w:p w14:paraId="14F96420" w14:textId="77777777" w:rsidR="00946A6E" w:rsidRDefault="00000000">
      <w:pPr>
        <w:spacing w:before="240" w:after="240"/>
        <w:rPr>
          <w:rFonts w:ascii="宋体" w:eastAsia="宋体" w:hAnsi="宋体" w:cs="宋体"/>
        </w:rPr>
      </w:pPr>
      <w:r>
        <w:rPr>
          <w:rFonts w:ascii="宋体" w:eastAsia="宋体" w:hAnsi="宋体" w:cs="宋体"/>
        </w:rPr>
        <w:t>说话人2 47:57</w:t>
      </w:r>
      <w:r>
        <w:rPr>
          <w:rFonts w:ascii="宋体" w:eastAsia="宋体" w:hAnsi="宋体" w:cs="宋体"/>
        </w:rPr>
        <w:br/>
        <w:t>办事处的也是人口办事处的部门，最后的话我们谈出来了有10来个人他是能够影响报名的，但是现在的话是我们咨询时间会发生出来，然后是因为杨老师这个方案不能给咱们，杨老师会在这个平台把培训那个车的方案要弄出来之后，我们提出时间去跟他们谈谈。</w:t>
      </w:r>
    </w:p>
    <w:p w14:paraId="3E82EF59" w14:textId="77777777" w:rsidR="00946A6E" w:rsidRDefault="00000000">
      <w:pPr>
        <w:spacing w:before="240" w:after="240"/>
        <w:rPr>
          <w:rFonts w:ascii="宋体" w:eastAsia="宋体" w:hAnsi="宋体" w:cs="宋体"/>
        </w:rPr>
      </w:pPr>
      <w:r>
        <w:rPr>
          <w:rFonts w:ascii="宋体" w:eastAsia="宋体" w:hAnsi="宋体" w:cs="宋体"/>
        </w:rPr>
        <w:br/>
        <w:t>还有有个三四个孩子还不是特别另外完成，最后不是特别好，大部分是在我们的地，但是我你开展的培训，因为大家之后的活动的调性定明白了，调性一定是更多的是让家长感知来就是咱们的好处意义，以及后边要从这里面筛选，后期就是能跟咱们的IQ长期走的家长，这个理念你认同的，不管可不能像原来似的那种感觉似的同</w:t>
      </w:r>
      <w:r>
        <w:rPr>
          <w:rFonts w:ascii="宋体" w:eastAsia="宋体" w:hAnsi="宋体" w:cs="宋体"/>
        </w:rPr>
        <w:lastRenderedPageBreak/>
        <w:t>一批，然后再付完。行，你打出成绩来会面临好。然后我跟本来想今天下午，因为老师让佳给老师看看能不能看看对这个结构，然后他也没有经验，让他们一块大家可以共同去对一下。后边我们就比较主动，还是因为这个来讲，他可能网点一下子就这样。</w:t>
      </w:r>
    </w:p>
    <w:p w14:paraId="40250D5D" w14:textId="77777777" w:rsidR="00946A6E" w:rsidRDefault="00000000">
      <w:pPr>
        <w:spacing w:before="240" w:after="240"/>
        <w:rPr>
          <w:rFonts w:ascii="宋体" w:eastAsia="宋体" w:hAnsi="宋体" w:cs="宋体"/>
        </w:rPr>
      </w:pPr>
      <w:r>
        <w:rPr>
          <w:rFonts w:ascii="宋体" w:eastAsia="宋体" w:hAnsi="宋体" w:cs="宋体"/>
        </w:rPr>
        <w:br/>
        <w:t>还有进入考级的话，月这个月开展培训，然后目前报名是12个人，东田老师跟班长和一个第一点另外一级跟二级慢慢迅速开展。对，然后大概的话就是说每三个李老师这边再重新负责比赛一个事情。 Ac。</w:t>
      </w:r>
    </w:p>
    <w:p w14:paraId="687E6F11" w14:textId="77777777" w:rsidR="00946A6E" w:rsidRDefault="00000000">
      <w:pPr>
        <w:spacing w:before="240" w:after="240"/>
        <w:rPr>
          <w:rFonts w:ascii="宋体" w:eastAsia="宋体" w:hAnsi="宋体" w:cs="宋体"/>
        </w:rPr>
      </w:pPr>
      <w:r>
        <w:rPr>
          <w:rFonts w:ascii="宋体" w:eastAsia="宋体" w:hAnsi="宋体" w:cs="宋体"/>
        </w:rPr>
        <w:t>说话人1 49:28</w:t>
      </w:r>
      <w:r>
        <w:rPr>
          <w:rFonts w:ascii="宋体" w:eastAsia="宋体" w:hAnsi="宋体" w:cs="宋体"/>
        </w:rPr>
        <w:br/>
        <w:t>是下周六，然后剩下的话。</w:t>
      </w:r>
    </w:p>
    <w:p w14:paraId="5577C78D" w14:textId="77777777" w:rsidR="00946A6E" w:rsidRDefault="00000000">
      <w:pPr>
        <w:spacing w:before="240" w:after="240"/>
        <w:rPr>
          <w:rFonts w:ascii="宋体" w:eastAsia="宋体" w:hAnsi="宋体" w:cs="宋体"/>
        </w:rPr>
      </w:pPr>
      <w:r>
        <w:rPr>
          <w:rFonts w:ascii="宋体" w:eastAsia="宋体" w:hAnsi="宋体" w:cs="宋体"/>
        </w:rPr>
        <w:t>说话人2 49:37</w:t>
      </w:r>
      <w:r>
        <w:rPr>
          <w:rFonts w:ascii="宋体" w:eastAsia="宋体" w:hAnsi="宋体" w:cs="宋体"/>
        </w:rPr>
        <w:br/>
        <w:t>有什么需要跟我谈的吗？没有的话流水账的就不聊了。第二对有一个很长时间。</w:t>
      </w:r>
    </w:p>
    <w:sectPr w:rsidR="00946A6E">
      <w:footerReference w:type="default" r:id="rId6"/>
      <w:pgSz w:w="12240" w:h="15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359FA" w14:textId="77777777" w:rsidR="005574C5" w:rsidRDefault="005574C5">
      <w:r>
        <w:separator/>
      </w:r>
    </w:p>
  </w:endnote>
  <w:endnote w:type="continuationSeparator" w:id="0">
    <w:p w14:paraId="197B4E1B" w14:textId="77777777" w:rsidR="005574C5" w:rsidRDefault="00557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宋体 (中文正文)">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1997" w14:textId="77777777" w:rsidR="00946A6E" w:rsidRDefault="00000000">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7E1FD" w14:textId="77777777" w:rsidR="005574C5" w:rsidRDefault="005574C5">
      <w:r>
        <w:separator/>
      </w:r>
    </w:p>
  </w:footnote>
  <w:footnote w:type="continuationSeparator" w:id="0">
    <w:p w14:paraId="55A74F97" w14:textId="77777777" w:rsidR="005574C5" w:rsidRDefault="005574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46A6E"/>
    <w:rsid w:val="00130723"/>
    <w:rsid w:val="00231CF6"/>
    <w:rsid w:val="0042394F"/>
    <w:rsid w:val="005574C5"/>
    <w:rsid w:val="00946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16CC5E"/>
  <w15:docId w15:val="{BBDE4776-EBDC-A046-A350-4BA19671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19</Pages>
  <Words>2161</Words>
  <Characters>12321</Characters>
  <Application>Microsoft Office Word</Application>
  <DocSecurity>0</DocSecurity>
  <Lines>102</Lines>
  <Paragraphs>28</Paragraphs>
  <ScaleCrop>false</ScaleCrop>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J</cp:lastModifiedBy>
  <cp:revision>1</cp:revision>
  <dcterms:created xsi:type="dcterms:W3CDTF">2026-05-15T03:45:00Z</dcterms:created>
  <dcterms:modified xsi:type="dcterms:W3CDTF">2026-05-15T07:35:00Z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001191340000711771143J00000","Label":"1","ReservedCode1":"1778639570644","ProduceID":"WebAdp_500932005198749697_1778639570644","ReservedCode2":"1778639570644","PropagateID":"WebAdp_500932005198749697_1778639570644","ContentProducer":"001191340000711771143J00000"}</vt:lpwstr>
  </property>
</Properties>
</file>