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6.8.0.0 -->
  <w:body>
    <w:p>
      <w:pPr>
        <w:pStyle w:val="Heading3"/>
        <w:keepNext w:val="0"/>
        <w:spacing w:before="0" w:after="281"/>
        <w:outlineLvl w:val="9"/>
        <w:rPr>
          <w:rFonts w:ascii="宋体" w:eastAsia="宋体" w:hAnsi="宋体" w:cs="宋体"/>
          <w:b/>
          <w:bCs/>
          <w:sz w:val="28"/>
          <w:szCs w:val="28"/>
        </w:rPr>
      </w:pPr>
      <w:r>
        <w:rPr>
          <w:rFonts w:ascii="宋体" w:eastAsia="宋体" w:hAnsi="宋体" w:cs="宋体"/>
          <w:i w:val="0"/>
        </w:rPr>
        <w:t>武汉大学_教室_20260509153355_20260509171931_118603.mp4</w:t>
      </w:r>
    </w:p>
    <w:p>
      <w:pPr>
        <w:spacing w:before="240" w:after="240"/>
        <w:rPr>
          <w:rFonts w:ascii="宋体" w:eastAsia="宋体" w:hAnsi="宋体" w:cs="宋体"/>
          <w:sz w:val="24"/>
          <w:szCs w:val="24"/>
        </w:rPr>
      </w:pPr>
      <w:r>
        <w:rPr>
          <w:rFonts w:ascii="宋体" w:eastAsia="宋体" w:hAnsi="宋体" w:cs="宋体"/>
        </w:rPr>
        <w:t>说话人1 00:00</w:t>
      </w:r>
      <w:r>
        <w:rPr>
          <w:rFonts w:ascii="宋体" w:eastAsia="宋体" w:hAnsi="宋体" w:cs="宋体"/>
        </w:rPr>
        <w:br/>
      </w:r>
      <w:r>
        <w:rPr>
          <w:rFonts w:ascii="宋体" w:eastAsia="宋体" w:hAnsi="宋体" w:cs="宋体"/>
        </w:rPr>
        <w:t>因为他们刚来，所以我觉得他对于资源的数据的把控这块他还不是那么积极参加，因为这个价格因为他的话术他学习内容也没有完全齐全之后，一是产品维度的问题，二第二开始在招兼职，所以说兼职是多少号报的？他4月初开始去京上岗了，跟旁边申请3月31号、3月31号、3月31号、4月份整个一个月他是在做商场对吧？对，他是4月份，第三周就是去给你买了两昨天两周，后面两周就没人了是吗？对。</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就两周的时间，对，然后第二是因为我这块对于他的这一块的兼职，是因为本来现在是这样的，但是我们没有那么多，可能只有就是说作为沟通的话才有问题，我也不听这东西是没意义，我觉得你们不把数据的入口我明白了，就这种解释对我说了也没有任何的营养价值。</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我觉得数据的入口第一点我们具体的要求第一点是我不管你的地区专员到不到位，他到不到位，你的市场还有另外一个人，你说说明你作为一组，你得把这首音到位，你得知道每个月他必须得拿多少个单子来，这个人他请假了，他不能说他等一会我给你招个人，月底的话他可以上班是吧？</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上了两周之后他请假了，就因为他请假的原因，这个单位这件事情的很明显，前期这是规划不足，因为他评价这个事儿当初就知道对不对？</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他不是说你这个人用的好好的突然可以用了，你有一阵的忙乱忙乱我是可以的，可以就是理解你的，但是这个地方我是理解不了的，我觉得它是一个自坚性的，就造成一个缺口，但是我对这个缺口能做点什么，你自己能力的缺口做点什么？</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比方你准备去干这个事儿，还是让别人怎么样，因为你知道没有这个例子来你怎么去断层，你好不容易你你的销售好不容易数据形成一个正循环，那怎么回事？从数据上面就给断层了，就给卡了，它是不健康的一种运营方式，对不对？是。</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所以我更想知道你后边怎么保证这个东西的。一是现在主要是因为没有人坚持，然后这边的话现在的话给力他其实落地他真没带，但是他现在比如说就在空岗这个地方接触，用以往的电视，但是他会去比如说给安排点位，包括去统计这些数据他都在做，然后贝利亚这块的话他会去准备一些物料，他俩配合这个工作是咋做的。</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但是现在是因为可能监视人员这个板块缺失，所以现在的话我这边也介入了一下，比如说原来我的一些资源也有聊了一些，但是我的话这个时间很久了，然后可能就一两个，然后我都会说去聊物业做些他在4月第二个的时候，然后我们都那么多的副职，他当时应该是有二二十来个多少人来的？</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22个，他通过发展我们就把公司一个招来了，但是人没完全用到，因为他有权去赔，后来的话我说你现在你给我招过来，然后我们要培训什么，所以我们现在会有一部分这样的一个储备。</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我个人不知道你要去复盘，你上个月你比方说你听到若曦，其实他是通过小红书去招22个人，有人了为什么没使上？</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因为那份兼职的话，他们不是说他都能要去做这些工作，然后我们去筛选了一部分，然后我们在4月第三周的客户不在，因为我们用了几个，因为不可能他的人来之后对待他自己，他们可能去完全去他做兼职，然后我正好这两周的话，我们一直在跟单，所以我就让接下去，他说应该是三这三个里面有一个还是可以用的，有两个不合适的贸易之后咱们就放假了，所以的话另外一边主要的这一周了，所以这个是我会去亲自面对兼职，那就可以那么差。</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我觉得你上回把这个事都说成这种程度，我就说你都对这个事做了什么，否则的话我提到更多的你有一个员工他缺席了一周是吧？还有说兼职的时候就搞人员不到位，我说那么多没意义。我要听你什么时候你这个人看上小红书怎么来了，这个人后面你们是怎么去去计划的，起码我知道其实储备的4月就到了5月份我们是可以发现的，因为前面已经做了一些动作对吧？</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本来是想的是4月底的话，再就是用优点的兼职，但是我们没有人去跟着他们也不知道是什么样，然后也不能像衣服里面他应该是有坚持去跟你说话，他的数据不是很好，然后我就没有安排，因为咱们有点兼职，正好在这一周这周会过来都是我突然想起来，你知道我就穿那什么，咱们保健院干活需要开一个什么合法，河马先生是特别什么的，我这两天去我这边玩特别多人，我想是提前订一些就订车带的，他们那是可以设立购物袋，我就在别的城市看他购物袋，然后把咱们商标拿过去，这个可以提前做一波是什么？</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因为那人可能贼多，它是一个像什么那种排队贼多的。因为前面分发这个时候可以看一下能不能接一下，比如说天上发了什么，如果不能放普通。</w:t>
      </w:r>
    </w:p>
    <w:p>
      <w:pPr>
        <w:spacing w:before="240" w:after="240"/>
        <w:rPr>
          <w:rFonts w:ascii="宋体" w:eastAsia="宋体" w:hAnsi="宋体" w:cs="宋体"/>
          <w:sz w:val="24"/>
          <w:szCs w:val="24"/>
        </w:rPr>
      </w:pPr>
      <w:r>
        <w:rPr>
          <w:rFonts w:ascii="宋体" w:eastAsia="宋体" w:hAnsi="宋体" w:cs="宋体"/>
        </w:rPr>
        <w:t>说话人2 05:20</w:t>
      </w:r>
      <w:r>
        <w:rPr>
          <w:rFonts w:ascii="宋体" w:eastAsia="宋体" w:hAnsi="宋体" w:cs="宋体"/>
        </w:rPr>
        <w:br/>
      </w:r>
      <w:r>
        <w:rPr>
          <w:rFonts w:ascii="宋体" w:eastAsia="宋体" w:hAnsi="宋体" w:cs="宋体"/>
        </w:rPr>
        <w:t>的话就算什么。</w:t>
      </w:r>
    </w:p>
    <w:p>
      <w:pPr>
        <w:spacing w:before="240" w:after="240"/>
        <w:rPr>
          <w:rFonts w:ascii="宋体" w:eastAsia="宋体" w:hAnsi="宋体" w:cs="宋体"/>
          <w:sz w:val="24"/>
          <w:szCs w:val="24"/>
        </w:rPr>
      </w:pPr>
      <w:r>
        <w:rPr>
          <w:rFonts w:ascii="宋体" w:eastAsia="宋体" w:hAnsi="宋体" w:cs="宋体"/>
        </w:rPr>
        <w:t>说话人1 05:22</w:t>
      </w:r>
      <w:r>
        <w:rPr>
          <w:rFonts w:ascii="宋体" w:eastAsia="宋体" w:hAnsi="宋体" w:cs="宋体"/>
        </w:rPr>
        <w:br/>
      </w:r>
      <w:r>
        <w:rPr>
          <w:rFonts w:ascii="宋体" w:eastAsia="宋体" w:hAnsi="宋体" w:cs="宋体"/>
        </w:rPr>
        <w:t>你们周日的话先过去，对。他们应该快开业了放过去。还有一个就是等到谁什么时候回来，下周多一些，下周二下周他就讲下周三他还挺忙，他上班就回来，没事他就毕业了。</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就等于毕业了是吗？我看一下下周说下周三，我觉得月这个月不是你就会忘了，他回来，我觉得你再带他一个重点，今天上午飞利浦开会，我们也提到了这样，市场人员要有销售意识，你要知道你说第二单你是要转化，你看不能只是为了去完成单量而去完成单量，就是一个整个的一个撞大运的心态，我说了这么多他是有几率能承担的，不行。</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他们也在上面也花心思，就是我用什么样的方式收单，我才能更容易去促成的促成销售，我用什么样的形式做这个活动，我能让客户感受更高促成销售，所有的目标都会做到促成销售，围绕着促成销售去打转，后期你要对其语言这个不是个要求，也不是说你去别的问题开个会，告诉他你后边理解需要的，也不是共创可以解决的问题，是需要拉起你们日常的对接语言，也就是他给你汇报工作，无论是活动也好，还是收单也好，就是小到你的计费收单，大到你的这个活动，还有人ca影视的话介绍你要做什么东西，你都要告诉我你在做这个东西的时候，你认为哪个环节可以促成客户看到他也不满意了，对不对？</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他有愿意了解内部也好，还是要资产需求也好，愿意出道，是吧？什么东西环境打动他，他可以有这种好奇心是我想要的，我可以往这来看一看，或者我可以去尝试一下这个课程。</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我觉得希望他们去增长维度，我上午对十二五建议，我觉得下午我也就写到这里了。</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你们要去这东西不光单纯说这个环节，是所有的管理者都去沟通，我特别容易犯的一个错误是我们好像知道一个很好的方向，比方说打个比方说要求市场也有销售概念意识，然后老师也具备销售意识是吧？</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再往下发他们怎么具备这个意识，他们要具备要了解产品的意识，要能有站在客户上去思考这件事的意识，但是只是个要求，我们要把这个动作抛到底，就是我们要做一些什么，它不是单纯的培训，培训就是c培训就是进来，接进来他做不做这是两回事儿，而对，但是我们要把这个东西拆解到你的管理动作以及你的工作对接上，让大家建立这种语境。</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我跟你谈这件事，我就要问你，你这事肯定有利于承担吗？哪些点呢？他要主动的你慢慢从你们要先建立一个桥，你们建立这个桥了之后，总问他们修成这样的问题吗？李老师就说你觉得这么做很有利于试飞，对吧？怎么有利的措施？哪些动作你告诉我做这个工作的时候是对咱们讯飞通过破歌是不念的，就是你要拆除工作的时候，就要把这工业目标明确，咱们那个地方不停的再去给他们去利用这个事，不停的要去销售，不停的要q他们你知道吧？</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慢慢就形成一个思维惯性，爱他给你汇报工作的时候，他自然就会讲我哪天没准或者我给你带我跟林老师是吧，我要去对怎么谈这件事情的时候，他们可以促使这个目标的达成增长再增长回来，对所有的岗位都要去找这个问题，带着这个目标去给你们汇报工作，你们也要带着脑子去问。</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对，我还会在咱们年前的时候，记得原先不是咱们把销售和市场在一块开会吗？我不知道资产力度现在还没有，但是咱这块的话是需要的，</w:t>
      </w:r>
    </w:p>
    <w:p>
      <w:pPr>
        <w:spacing w:before="240" w:after="240"/>
        <w:rPr>
          <w:rFonts w:ascii="宋体" w:eastAsia="宋体" w:hAnsi="宋体" w:cs="宋体"/>
          <w:sz w:val="24"/>
          <w:szCs w:val="24"/>
        </w:rPr>
      </w:pPr>
      <w:r>
        <w:rPr>
          <w:rFonts w:ascii="宋体" w:eastAsia="宋体" w:hAnsi="宋体" w:cs="宋体"/>
        </w:rPr>
        <w:t>说话人2 09:30</w:t>
      </w:r>
      <w:r>
        <w:rPr>
          <w:rFonts w:ascii="宋体" w:eastAsia="宋体" w:hAnsi="宋体" w:cs="宋体"/>
        </w:rPr>
        <w:br/>
      </w:r>
      <w:r>
        <w:rPr>
          <w:rFonts w:ascii="宋体" w:eastAsia="宋体" w:hAnsi="宋体" w:cs="宋体"/>
        </w:rPr>
        <w:t>行，</w:t>
      </w:r>
    </w:p>
    <w:p>
      <w:pPr>
        <w:spacing w:before="240" w:after="240"/>
        <w:rPr>
          <w:rFonts w:ascii="宋体" w:eastAsia="宋体" w:hAnsi="宋体" w:cs="宋体"/>
          <w:sz w:val="24"/>
          <w:szCs w:val="24"/>
        </w:rPr>
      </w:pPr>
      <w:r>
        <w:rPr>
          <w:rFonts w:ascii="宋体" w:eastAsia="宋体" w:hAnsi="宋体" w:cs="宋体"/>
        </w:rPr>
        <w:t>说话人1 09:31</w:t>
      </w:r>
      <w:r>
        <w:rPr>
          <w:rFonts w:ascii="宋体" w:eastAsia="宋体" w:hAnsi="宋体" w:cs="宋体"/>
        </w:rPr>
        <w:br/>
      </w:r>
      <w:r>
        <w:rPr>
          <w:rFonts w:ascii="宋体" w:eastAsia="宋体" w:hAnsi="宋体" w:cs="宋体"/>
        </w:rPr>
        <w:t>那么走着又没了流程，这样的话他才知道怎么去分析他的数据。</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以后周二的话销售市场一块拍板，因为我们现在不是周二不是有流程吗？他就没了，是因为今年回来之后不是后来增加了一个市场跟内部一块开会，所以销售这块就分开了。所以你看他不同的东西，你要的东西不一样也不一样，有的没这个的话他就成这样了，对吧？</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他。</w:t>
      </w:r>
    </w:p>
    <w:p>
      <w:pPr>
        <w:spacing w:before="240" w:after="240"/>
        <w:rPr>
          <w:rFonts w:ascii="宋体" w:eastAsia="宋体" w:hAnsi="宋体" w:cs="宋体"/>
          <w:sz w:val="24"/>
          <w:szCs w:val="24"/>
        </w:rPr>
      </w:pPr>
      <w:r>
        <w:rPr>
          <w:rFonts w:ascii="宋体" w:eastAsia="宋体" w:hAnsi="宋体" w:cs="宋体"/>
        </w:rPr>
        <w:t>说话人2 10:04</w:t>
      </w:r>
      <w:r>
        <w:rPr>
          <w:rFonts w:ascii="宋体" w:eastAsia="宋体" w:hAnsi="宋体" w:cs="宋体"/>
        </w:rPr>
        <w:br/>
      </w:r>
      <w:r>
        <w:rPr>
          <w:rFonts w:ascii="宋体" w:eastAsia="宋体" w:hAnsi="宋体" w:cs="宋体"/>
        </w:rPr>
        <w:t>专职肯定是有问题。</w:t>
      </w:r>
    </w:p>
    <w:p>
      <w:pPr>
        <w:spacing w:before="240" w:after="240"/>
        <w:rPr>
          <w:rFonts w:ascii="宋体" w:eastAsia="宋体" w:hAnsi="宋体" w:cs="宋体"/>
          <w:sz w:val="24"/>
          <w:szCs w:val="24"/>
        </w:rPr>
      </w:pPr>
      <w:r>
        <w:rPr>
          <w:rFonts w:ascii="宋体" w:eastAsia="宋体" w:hAnsi="宋体" w:cs="宋体"/>
        </w:rPr>
        <w:t>说话人1 10:06</w:t>
      </w:r>
      <w:r>
        <w:rPr>
          <w:rFonts w:ascii="宋体" w:eastAsia="宋体" w:hAnsi="宋体" w:cs="宋体"/>
        </w:rPr>
        <w:br/>
      </w:r>
      <w:r>
        <w:rPr>
          <w:rFonts w:ascii="宋体" w:eastAsia="宋体" w:hAnsi="宋体" w:cs="宋体"/>
        </w:rPr>
        <w:t>那就从下周开始应该，所以尤其是你知道的话，其实可能3月号人为什么看到这个问题，因为一个人呼两遍，他不管别的就只投这两家，所以说可能对于他来说，这个信息的周转在一德那就周转开了，可能他分别在布达就能解决这个问题。</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他以你这一块就是说你是否能下精力能哄，就也像他一样hold住这两边。</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我觉得一个你要去解决问题，或者就是说他给我是个态度，因为我还有教学的时候，而且我确实是个校长，他不是说单只负责两个部门的一个问题，我也没有说强行要求你到哪个程度，但是你要自己把自己管理的脉络去搭建好，你得知道我要求既要跟我要我的市场跟内部市场定，我定什么，我要什么，不要成为一种形式，你要不停要去审视这件事的话，我要到了对不对？</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我还需要要什么？把这个事儿想明白了，而且就是说一定非要是这种方式还能有什么更高效的方式，你要完全主动推这件事。另外一个点就是你要想就是说你的销售跟市场也要有一体，他们要一体的这种碰头，因为什么？意义是我想明白了，目标想明白了，然后就去想我用什么样的形式去实现问我想要实现这个目标，这才可以对吧？</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我看我们也打了一下，因为现在跟立峰那边的话就开会，我们现在已经不是说必须要每周二都开了，现在有些问题的话我们可以随时问的方式也随时问随时解决，可能就是一家特别新的一些事情，可能我们需要有他们的一个经验，我们可以再重新一下对吧？我跟莎莎以后让每周的话可以跟你也可以沟通一下是不是影响对。</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我就再总结一下，刚才这里面是因为我听人点的时候，在我的立场上我会听的比较复杂，在这个里边的话你需要抓住关键的事情，比如市场它要抓我就只抓比如坚持你不能所有都发布，然后比如说我现在还需要一个量，我可以在销售，现在具体他需要多少量，我大概测算了一下至少有2000个单价，但实际上现在等于是1000多单子，然后2000多个单子才能够让他们下单，22~3个人的话他们运转起来，所以现在的话就是兼职或者是boss或者是能出来大事，很主要的，我现在就需要这样的工具，第一的话我要求兼职，一一个月的话我到底需要多少钱我就测算出来，这个可能是我需要我在市场中的重点事务，不管怎么样我要把这夯实下来。</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第二的话就是这个工具的话，我要在多个点去收，每个点大概能收多少单，我要有测算的东西，把这个东西抓住了，你可能市场前面那个数据才好，然后这是一个板块，如果我的市场数据来不了，我必须得有一个流程，这个流程是我的置换我的活动能给我补来多少单，保证我每个月至少能够下销售，输入2500单，这是你在市场的一个版图。</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这个的话你才会清晰你销售市场运作的时候它跳上去的，然后你销售指标的时候，就是你必须当月把这2500单子消化完，消化以后你的目标是要出多少APP，APP的话我再去看这APP里边需要有哪个分类，那样才是你后面的办公室，就是每一个部门你抓一个重点。</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没错，还有我想聊的是你后边是线上吗？还有线上吗？没有，我认为线上的现在谁去在摸索视频朋友。</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随便来弄，随便摸索视频朋友的是吧？</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刚开始弄这周刚开始弄的，他们说的维度是什么样或者是路径和方法，因为上周的话不是我们已经全部放了一个视频，你们也可以做脱硫，然后按照当时拆除的统一，抖音抖加对或者是怎么推，这两个维度可以去投，否则的话肯定它不显示关键词，因为的话是原来我们操作了一下后边路径了，比如选哪个标签什么东西，然后低价的投了一部分，但是昨天还开始投的花了应该是十几块钱，都没有你多30多块钱能够花很多钱现在原因说出来了，也没办法别的申请了，你看今天上午咱们才可以出来讲话，是我始终你看是这样，第一个我个人认为很明显咱们资产市场没有那么多的事，但我给你的配备的人员很足很充足，一个线上一个线下，但我总感觉你没把这两个人用尽，就用的没那么的，我怎么行动工作量没有那么饱和，或者就是说他们拿的重点他不对，你明白了吧？</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而且一些重点事故一直在扩大，但你在工作这个过程中，你到底是怎么排序团队工作的？你是想去带领他们去干这个事，还是你完全就交给他，他应该是什么时间点给你，什么结果？我这话有点不太清楚你是怎么排的。</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现在的话因为不是说比你大，所以最大的时候他会让他去另外还有活动，然后就负责一个活动要拍视频，然后除了刚开始摸索，因为要求刚刚开始投，我想他把投放力度之后，我们下周复盘的时候你要看一下，因为我们每天到这个产品是个什么样子，我觉得这里边的话这里边它就是咱们之前沟通的问题，我们的逻辑是你是想把这个事情你想明白，然后再催着他去做，然后c或者这些人的话都是平等的，你去做一件事情，所以就是这个条件。</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所以现在的话是什么？我刚才说那个点我不知道你能不能看得到，你要把这个市场的重点是什么，把它想明白，你看你刚才给我回答问我我给你我问你一个问题，你说因为巴拉巴拉巴拉有很多事儿，所以他这个事儿等到下周我们俩怎么样，到底是谁的事儿？是你的事儿还是他的事儿？他的事儿凭什么这周交上来？我不怕他有什么问题，他是不是负责这个工作，而且分析这个时间需要多久，这都是每天要分析是吧？我看是你不能说你不太清楚，你要告诉他目标，他要给你提供什么东西，然后剩下的事是他做，然后我跟他对着收拾以后，完之后需要的其他会做记录，然后每周周二后面还是等你，他这个人干嘛的呢？你不允许你的下属成长，要不你有本事抢占了，但是你很自然，你的经历和你的这个能力你知道吧？</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他不足以就是hold住这所有的事儿，你就是放权，他就干这个的，他不应该学习吗？他不应该去琢磨我这礼物该怎么投吗？我不明白这个人就是我天天去发视频，我去投流，为什么要弄个数据大都分给你去留的意义是什么？我是说我觉得那时候我要回收他自己的话，他有自己的安排了，你还没什么问题，我是问他就应该具备去学习自己学习去如何投入这件事儿，他每天是不是就应该去研究这个理论，去琢磨这个事，我今天为什么没有投出去，其他股东没给沟通这个事情，而不是说你们这一个节点，等到你下周几下周几讨论这个问题，它是完全不同的推动方式，你大概明白我的意思了吗？</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而你现在我现在给你的人手，咱们只说市场这块，我说不说别的部门，两两个人素质都不错，我不是说小黑的问题，就说来的小小姑娘有小姑娘的优势，小黑有小黑的优势，但是你并没有把这个优势最大化，你没有驱动他们自驱的去干这个事，自己去琢磨，我要跃跃欲试的，我怎么找出这个事，我怎么把这个事弄清，你知道吧？</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否则的话你不该是这么给我一句话，因为投流这件事儿在上次冯帅离职的时候就跟你说，我说你们马上要投流，把你原来态度有些事情都是可以去投一下，抵了你多久，现在告诉我今天刚投，这都已经差不多有有咱们刨去这段五一的假，起码有一一周的时间和空闲时间，我不知道这个事情为什么要节约那么长时间，所以说我想让你看到的是什么？</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三，你到底是想自己控制这个事儿，必须我愿意我准备好，等我的空闲，等我的精力弄好了，咱们才能主动的去干这件事儿，还是你就认为这是个必须要干的板块，我要用各种方式给它进行推进。</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可能我们认为投流这块的话，现在立马要去做，对没有这个意识，那还是你的潜意识等着你弄明白了，你再推荐他，你都因为你需要right，然后才能推荐一个事情，你如果现在不明白这块，他要跟着你的轻重环节走，跟着你的经历走，但事实上你作为一则你没有那么多精力去做，你只能抓重点，不是光抓重点的问题，你要抓结果，你应该是 Ok你这个部门我要分你1500 2000 1800个单子单量，你会拿这个 ok你这个介绍是吧？</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你要给我拿多少个重点单位给他，我建议你的方式是什么让你去做去，我不明白你在等什么，而现在你带的兵都是就看你，你让我干这个就是你推我动，你推我不动他，不听我话，我就要跟他去聊一下，或者我可以转变一下，这个月跟他去说，接下来的话这个项目工作我需要你招来几个男人怎么做，你要给我一个方案，我只要一个结果。</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对，你要告诉他你要分享是要摸索出来的。不懂得去问他，然后后面问任何人问问12月有什么寓意问谁都行，因为他学到明白了，对。</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然后的话我们每天会收，每天问，你不用每天问，你可以定节点，就是他主动向你汇报这个事情，你可以比如说按周度的时候，我们这不是也是个副职吗？你是不是要让他们去负责去负责你这个业务的板块的东西，对不对？他也不会天天问你这个问题。</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然后你也去可以理解，因为我看到但是我定的是周二号开会汇报的数据，所以我没有说让你每天给我汇报，但是这个成分的东西是什么，但是底层是你他不为这个事情负责，他以为是一个传声筒，把数据给你拿回来了，然后数据分析是谁分析？</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他分析我挖的，我分析让他分析，什么都是他分析，还带着他分析，他给我分析，他给你分析是吧？</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包括直播的话也是这样，现在我跟他直播了，所有都是他在对接这个事儿，然后当时我就问比如说像什么时间怎么调，然后问他你怎么安排的，因为他丽都那边是三四五波，然后整个周六周日上班时间不同，你怎么考虑的？</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他说周六的话我接班咱们就别播，你比如说他晚上都是兼职，但是没有播，他能够周日或周一过，那得问人家，如果和咱们可以在周日都一块过，但他又发现不行，所以后边还没有，他说你周边有几个客户，你问我我也不知道，你只能你自己问才能去问一下。</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这样他说这个店这个不可能只能周日播，所以他会给到我这样的一个反馈还是首先你们这个部门是不是应该有一个自己的想法，我就应该最优势的适合播，而不是我只是去有这么一个模式。</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我说我听起来就跟你们是内部的某个下属，或者说吃人的内部的挂帽似的，人家内部手指头缝里边流出来了你才能用，流不出来你就不用生产处他不像是主动的去运营这件事，首先就是我们为什么要直播？为啥要直播？要获客，什么叫获客？最佳晚上很多我看到他的主播经验了，他没主播你不知道没人力吗？他的能力能多少，你的能力不能多吗？你这个逻辑就不对，你在思考这个逻辑。</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我刚才我怀疑的是有些假如你怀疑对接这个逻辑，他跟你对接，我要换我不准是吧？我就盯着他，我说小丁你觉得几点不合适，千万不能后退，比方他说每天早上和每天晚上，你懂什么走过去，你给我去这么的去，可是你就全盘接受他的理由，然后你还重复和共享了一下有什么用，我就不明白你俩谈话对推进这件事它实际的意义是在哪？什么意义？</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就是因为他说总部问过的话，后面的话能不能我们再招一个自己的，或者说一部分还有没有多余的，总部他还想应对，所以他是因为当时我说的是兼职是筛过比较好的，他是问我，我说我不知道，我说你这有问题，所以这个过程中后来我们那个环境没有关注，然后比如说今天下午没有了，我就问他你价格怎么办？问他这个问题，可能说上午就告诉他你这个小孩是吧？对他就会告诉这个问题，现在我就给你个建议，你干什么道理，大家你听，我说你一定要分清什么事情我要发，什么事情我要拉，你知道吗？我要发的就是像这种你的时间多你怎么做？比方他带的算了，我给你还原一下，如果是场景是这样，你看现在的主播是这样的，我找了一个8开我怎么样了？你看咱们只能因为你刚才说了，我为什么刚才有一套翻译，因为你们当时谈到了，实在不行，咱们这样周日周一周二怎么办？但是以我对线上的认知，你必须每天每天干这个事儿。</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可能我这块自己就没有把东西说明白，因为内部说他只做3天4天，他们不过3天他的盘子是什么？他的盘子现在他的弹出的视频已经每天能稳定获客2~3个人，你们现在可以吗？你就说你就要问这一点就是说你要明白什么，你总跟我聊他，你看我没想明白这事怎么办，你凭什么不想明白呢？是吧？你得知道我现在给你的手段和支持，直播短视频，你现在要做这个事儿是吧？直播我要干嘛，我的目标是什么？目标你得想明白，目标想不明白是你是什么，明白了吧？你过来跟我聊，我看我都想小朋友明白这个事儿是怎么样，是你失职，但是不用你管那么细，你就要我清楚我要做直播的目标是什么。我的目标一是我们要获客，第二你们还有个特别的目标，对增加曝光率以及通过高频率的直播，我们加粉是不是我们用直播和短视频相互拉带把咱们号的流量给带上来，是不是这么回事儿对不对？</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你得把这个事儿给想明白了，你就要定位我的直播是干嘛的，我的短视频是干嘛，你心里边要有这个沟壑，你不能给我自由，大概是指的是互联网，他我就没想过你这个事儿，你没想过，那是你的问题，你错了，听明白了吧？你得想明白了吧？</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但是我去落实这件事的时候，我让 C小c你去搞这个直播去对不对？你就不用再管那么细了，你只需要给他提供什么资源和平台，什么资源和平台资源ing超前了，对吧？是不是我没报，他跟AA制的人打过多少次电话，他跟六一他跟你那里边阿里的人能有多熟，对不对？如果只是你打我电话，他都没打过电话，都没有熟到没事阿里我给他打个电话，我就问问你，我花钱给你们的资源你们怎么用的？这是第一点对不对？第二点你这资源给了平台就是抖音平台，找找什么小红书平台，什么平台咱们也都搭建起来了，对不对？什么也都有，甚至我的培训平台就是抖音的课，小红书的课也都给你们报了，也都给了你们了，这又是资源又是平台是吧？我都给了，还有就是什么人，咱们自己内部人我也给他指路了，打高了就不平了，可以问12月对不对？没理是吧？人家那两边经过你们的这几个磨合，我觉得问起来也没有任何问题，对不对？你是不是就不用管了，就让他去干这个事，你只需要丢，今天你的事情做又怎么样？10块钱没投出去，为什么？我问你要不要？明白了吧？你看我跟你说，因为他要去考虑他负责考虑为什么？明白了，告诉你你就要判断他说的为什么对。不是说你要去学那个事儿你知道吗？你以为这是个很朴素的逻辑，比方他告诉你，就是因为他们账号不同，咱们留意一下，这个时候可能就因为账号权重的问题，咱们就投不出去，是吧？你就问他你就完全没有账号，权重有啥问题？你看张一德是干嘛的，所有的领导都要知道，不需要你前边挖给学生的专家给他去带人，你要从底层的人身上获取信息，全国都是什么？怎么哪儿全都出问题了，就这样你看他我告诉你，其实是咱们当初标签混乱了，你就问他你打开标签怎么不混乱呢？这种话是能问的，明白了吧？你综合管理上一次把这个事儿就抓回来了，你就知道他那个事儿分别思考，他给你的答案是吧？如果你不是特别懂你有AI吗？你还有再说有啥问题你可以问他一下，你说谁告诉我这么个事儿怎么办？他不就他们收费，对吧？你就可以有判断了，你就是用一来一回你这方面自然就增长了，而不是在面对你老板的时候，你告诉我，我跟你讲过这个事我不知道我不清楚，对不对？你我给你打比方不清楚。</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我这边的话第一的话，我们这俩再去进行，正好的话再提5月的计划，然后叫他去那边说一下后面情况下或者怎么样对接，以及整个投资目标，将来所有的后面的对接什么，然后你都要问他什么，或者说你要求他什么，然后我们对接的语言是什么？</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对，你跟你说这样我就教你一点，你只要把今天我跟你说一大通话，最后我给你总结一句话，你一定要这个人他真正的担起岗位的职责，而不是你替他去做具体的决策的事儿，你的职责是什么？这样你的职责你要清晰，每个岗位他的工作的方法和目标是什么？你今天要我最终拿到的结果是什么？这是你要谋划的事情，规划的事情，明白了吧？要去自己私下自己想明白了，你只有把这个想明白了，万变不离其宗，他跟你说abcdeft180多种情况，你都现在很明白我就要哪三条，你跟我说那么多情况，我就问你这点情况跟这三点沟通哪些都能对上，对吧？就这个地方是怎么回事儿，你看我给你交易的方式这么迅速，你就能把它拆解出来，然后你能判断，而不是把你划分成多少个岗位的一个身影去干的一个事情，明白了吧？要不否则他们慢慢去形成了，怎么会有？</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然后线上这一块就还说数据线上这块我给你提几点，因为美团资源还是ok，你看抖音，资产抖音，我觉得抖音是这样，其实真的真的荔波那波跑的那么跑出来，第一你要一定要重视短视频的拍摄，而你们现在短视频的文案以及你们短视频的镜头不是很优化，我知道我经常听你们的话，我看了打个比方，其实你有一一条挺不错，是分类的写的，切入口挺好，你知道我说的是哪个分类的。</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我们在课堂上其实什么分类，这个可能是几年级就学了，但我们很早就什么就接触了，然后我们就教他怎么分类就怎么样了。</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你们我看看是哪个视频编程，什么鱼，其实并不是独立的，我。</w:t>
      </w:r>
    </w:p>
    <w:p>
      <w:pPr>
        <w:spacing w:before="240" w:after="240"/>
        <w:rPr>
          <w:rFonts w:ascii="宋体" w:eastAsia="宋体" w:hAnsi="宋体" w:cs="宋体"/>
          <w:sz w:val="24"/>
          <w:szCs w:val="24"/>
        </w:rPr>
      </w:pPr>
      <w:r>
        <w:rPr>
          <w:rFonts w:ascii="宋体" w:eastAsia="宋体" w:hAnsi="宋体" w:cs="宋体"/>
        </w:rPr>
        <w:t>说话人2 31:10</w:t>
      </w:r>
      <w:r>
        <w:rPr>
          <w:rFonts w:ascii="宋体" w:eastAsia="宋体" w:hAnsi="宋体" w:cs="宋体"/>
        </w:rPr>
        <w:br/>
      </w:r>
      <w:r>
        <w:rPr>
          <w:rFonts w:ascii="宋体" w:eastAsia="宋体" w:hAnsi="宋体" w:cs="宋体"/>
        </w:rPr>
        <w:t>买了很多东西去买了很多东西，</w:t>
      </w:r>
    </w:p>
    <w:p>
      <w:pPr>
        <w:spacing w:before="240" w:after="240"/>
        <w:rPr>
          <w:rFonts w:ascii="宋体" w:eastAsia="宋体" w:hAnsi="宋体" w:cs="宋体"/>
          <w:sz w:val="24"/>
          <w:szCs w:val="24"/>
        </w:rPr>
      </w:pPr>
      <w:r>
        <w:rPr>
          <w:rFonts w:ascii="宋体" w:eastAsia="宋体" w:hAnsi="宋体" w:cs="宋体"/>
        </w:rPr>
        <w:t>说话人1 31:14</w:t>
      </w:r>
      <w:r>
        <w:rPr>
          <w:rFonts w:ascii="宋体" w:eastAsia="宋体" w:hAnsi="宋体" w:cs="宋体"/>
        </w:rPr>
        <w:br/>
      </w:r>
      <w:r>
        <w:rPr>
          <w:rFonts w:ascii="宋体" w:eastAsia="宋体" w:hAnsi="宋体" w:cs="宋体"/>
        </w:rPr>
        <w:t>所以我感觉可能对于这样的一个可以坚持问题，然后对吗？中巴是哪个就平均分了对吧？平均分的对。其实你的指标话题切入的特别好，但是你们知道你看你拍你的构图现在怎么样，拍你拍的已经很漂亮了，非常好你知道吧？你们的问题你过来我跟你说，还是让他们在从当中的一些东西。比如这个节目我们去分享我们m49的知识，比如这节课分小鱼，你觉得中奖是看啥大环？课堂环境，还是你看小图你玩谁看啥呢？明白了吧？你主要是干嘛的？你在里面你是去串起来这些元素，你看看你是要固定一个角色，让人说刷到这个账户，我就能看到你，你知道我给你建立一个虽然没谋过面，我都跟你熟悉那种感觉，所以你不能变对吧？</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所以你的声音和你这个人要经常的去出，但是我开口我可以出，你要琢磨什么时候我就要去贴近不同的画面，引导一下客户，引导看视频的客户通过视觉的呈现去理解你的音频呈现的内容，而且勾住他愿意往下看，但你看他一直你在流，其实你看你可以把这个是课堂画面，不光是课堂画面，而且你们给的课堂画面全是老师，谁你的老师怎么样，你要看孩子分东西的细节，明白了吧？</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画面是辅助于什么？画面是辅助，要解释你在说什么，辅助于客户，看到这个视频要理解什么，明白了吧？假设大家我给你举个例子，比如说你拍的美食，你要说勾芡怎么样，然后怎么着是吧？一个很精细的面，它挂面是个水壶里才是是吧？他嘴都勾勾的芡的亮度，而不是嘴都变出来了，明白我的意思吗？现在你们就怎么回事？首先没有理清这个镜头到底，明白了吧？现在你们由于文案怎么写的是吧？录用就抽烟第二，然后再加上有哪怕自己再改一改，但是这两天感觉有很多说这些，</w:t>
      </w:r>
    </w:p>
    <w:p>
      <w:pPr>
        <w:spacing w:before="240" w:after="240"/>
        <w:rPr>
          <w:rFonts w:ascii="宋体" w:eastAsia="宋体" w:hAnsi="宋体" w:cs="宋体"/>
          <w:sz w:val="24"/>
          <w:szCs w:val="24"/>
        </w:rPr>
      </w:pPr>
      <w:r>
        <w:rPr>
          <w:rFonts w:ascii="宋体" w:eastAsia="宋体" w:hAnsi="宋体" w:cs="宋体"/>
        </w:rPr>
        <w:t>说话人2 33:43</w:t>
      </w:r>
      <w:r>
        <w:rPr>
          <w:rFonts w:ascii="宋体" w:eastAsia="宋体" w:hAnsi="宋体" w:cs="宋体"/>
        </w:rPr>
        <w:br/>
      </w:r>
      <w:r>
        <w:rPr>
          <w:rFonts w:ascii="宋体" w:eastAsia="宋体" w:hAnsi="宋体" w:cs="宋体"/>
        </w:rPr>
        <w:t>我觉得跟我们公司不公平。</w:t>
      </w:r>
    </w:p>
    <w:p>
      <w:pPr>
        <w:spacing w:before="240" w:after="240"/>
        <w:rPr>
          <w:rFonts w:ascii="宋体" w:eastAsia="宋体" w:hAnsi="宋体" w:cs="宋体"/>
          <w:sz w:val="24"/>
          <w:szCs w:val="24"/>
        </w:rPr>
      </w:pPr>
      <w:r>
        <w:rPr>
          <w:rFonts w:ascii="宋体" w:eastAsia="宋体" w:hAnsi="宋体" w:cs="宋体"/>
        </w:rPr>
        <w:t>说话人1 33:46</w:t>
      </w:r>
      <w:r>
        <w:rPr>
          <w:rFonts w:ascii="宋体" w:eastAsia="宋体" w:hAnsi="宋体" w:cs="宋体"/>
        </w:rPr>
        <w:br/>
      </w:r>
      <w:r>
        <w:rPr>
          <w:rFonts w:ascii="宋体" w:eastAsia="宋体" w:hAnsi="宋体" w:cs="宋体"/>
        </w:rPr>
        <w:t>其实我们用GP可以去做一个你可以做一个差的GDP的，它就有自定义这一项目，它特别适合做老板，但是我告诉你说你得为他一些好的优秀的脚本，你可以去看看，你比方说有一些点击量非常高的，咱们同行业的编程的脚本人家是怎么写的，要问他一下，然后你们给他说要规定我的脚本的时长，我的脚本的结构，我前面的钩子是什么，我的真情画面我要什么样的分镜要给他就要去跟他去聊一聊。</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互动先聊完了之后，你觉得没有问题，你要确认这个问题。</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不是别的选题，是做一个机器出来做个定义出来，大部分就可以给他说我现在给一个成绩是什么，你帮我处理他，</w:t>
      </w:r>
    </w:p>
    <w:p>
      <w:pPr>
        <w:spacing w:before="240" w:after="240"/>
        <w:rPr>
          <w:rFonts w:ascii="宋体" w:eastAsia="宋体" w:hAnsi="宋体" w:cs="宋体"/>
          <w:sz w:val="24"/>
          <w:szCs w:val="24"/>
        </w:rPr>
      </w:pPr>
      <w:r>
        <w:rPr>
          <w:rFonts w:ascii="宋体" w:eastAsia="宋体" w:hAnsi="宋体" w:cs="宋体"/>
        </w:rPr>
        <w:t>说话人2 34:36</w:t>
      </w:r>
      <w:r>
        <w:rPr>
          <w:rFonts w:ascii="宋体" w:eastAsia="宋体" w:hAnsi="宋体" w:cs="宋体"/>
        </w:rPr>
        <w:br/>
      </w:r>
      <w:r>
        <w:rPr>
          <w:rFonts w:ascii="宋体" w:eastAsia="宋体" w:hAnsi="宋体" w:cs="宋体"/>
        </w:rPr>
        <w:t>把这个事儿分这几步去走，你去负责找好的脚本，然后找到了之后，我这儿给你提供教材加我们备课指南，比如说你每做一课的时候，我都可以把这些材料供给他，然后让那谁去教你做GP，把这个东西做出来，能分工合作把这事搞定好不好？</w:t>
      </w:r>
    </w:p>
    <w:p>
      <w:pPr>
        <w:spacing w:before="240" w:after="240"/>
        <w:rPr>
          <w:rFonts w:ascii="宋体" w:eastAsia="宋体" w:hAnsi="宋体" w:cs="宋体"/>
          <w:sz w:val="24"/>
          <w:szCs w:val="24"/>
        </w:rPr>
      </w:pPr>
      <w:r>
        <w:rPr>
          <w:rFonts w:ascii="宋体" w:eastAsia="宋体" w:hAnsi="宋体" w:cs="宋体"/>
        </w:rPr>
        <w:t>说话人1 35:02</w:t>
      </w:r>
      <w:r>
        <w:rPr>
          <w:rFonts w:ascii="宋体" w:eastAsia="宋体" w:hAnsi="宋体" w:cs="宋体"/>
        </w:rPr>
        <w:br/>
      </w:r>
      <w:r>
        <w:rPr>
          <w:rFonts w:ascii="宋体" w:eastAsia="宋体" w:hAnsi="宋体" w:cs="宋体"/>
        </w:rPr>
        <w:t>可以做一个 D出来这么多，后边你们只要定标题，比方现在我说了一句话，非常触动我想要把这个题目去做一个脚本哗就给你出来了，比方我今天看到了孩子有一个什么亮点，我想分享这个亮点，我发了他也没印出来，他根本就他的脚本出来你知道吧？但是这是GDP能干的事儿，脚本是脚本，当然脚本出来就是什么往外输出的声音，或者你的拍摄的一个逻辑对不对？但是你的画面感是需要你人去琢磨这件事的。很显然小飞我就要问你，小飞的基因又没有在这儿，对不对？他琢磨那么多的啥东西，去想一想这个镜头语言到底如何去展示呢？又有些啥？对吧？比如说拍的时候可能都需要让社团可能会去跟大家拍一点，对，这个的话是他之前拍这个班好像基本上都没有拍孩子。</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还有一个是我想提的，其实小飞并不是不同程度做投流这个人是一个对数据非常敏感的人，而且是特别喜欢干这个事儿。你为什么内部那块它是一块铁那么快，</w:t>
      </w:r>
    </w:p>
    <w:p>
      <w:pPr>
        <w:spacing w:before="240" w:after="240"/>
        <w:rPr>
          <w:rFonts w:ascii="宋体" w:eastAsia="宋体" w:hAnsi="宋体" w:cs="宋体"/>
          <w:sz w:val="24"/>
          <w:szCs w:val="24"/>
        </w:rPr>
      </w:pPr>
      <w:r>
        <w:rPr>
          <w:rFonts w:ascii="宋体" w:eastAsia="宋体" w:hAnsi="宋体" w:cs="宋体"/>
        </w:rPr>
        <w:t>说话人2 36:25</w:t>
      </w:r>
      <w:r>
        <w:rPr>
          <w:rFonts w:ascii="宋体" w:eastAsia="宋体" w:hAnsi="宋体" w:cs="宋体"/>
        </w:rPr>
        <w:br/>
      </w:r>
      <w:r>
        <w:rPr>
          <w:rFonts w:ascii="宋体" w:eastAsia="宋体" w:hAnsi="宋体" w:cs="宋体"/>
        </w:rPr>
        <w:t>12月就不好销售的？</w:t>
      </w:r>
    </w:p>
    <w:p>
      <w:pPr>
        <w:spacing w:before="240" w:after="240"/>
        <w:rPr>
          <w:rFonts w:ascii="宋体" w:eastAsia="宋体" w:hAnsi="宋体" w:cs="宋体"/>
          <w:sz w:val="24"/>
          <w:szCs w:val="24"/>
        </w:rPr>
      </w:pPr>
      <w:r>
        <w:rPr>
          <w:rFonts w:ascii="宋体" w:eastAsia="宋体" w:hAnsi="宋体" w:cs="宋体"/>
        </w:rPr>
        <w:t>说话人1 36:26</w:t>
      </w:r>
      <w:r>
        <w:rPr>
          <w:rFonts w:ascii="宋体" w:eastAsia="宋体" w:hAnsi="宋体" w:cs="宋体"/>
        </w:rPr>
        <w:br/>
      </w:r>
      <w:r>
        <w:rPr>
          <w:rFonts w:ascii="宋体" w:eastAsia="宋体" w:hAnsi="宋体" w:cs="宋体"/>
        </w:rPr>
        <w:t>他疯狂找货单子他天天就行了，我投了我今天从这投票明天到号投票，他不停嘴就不再是我问你小崔他有这种可能性吗？你这么说我的一个工作其实不太应该交给他，所以我开始对，我就是这个意思而已，你只有不停的试，你毕竟认知维度要比他好很多，你知道吗？你去琢磨这个事儿，最后你可以你明白了之后，通过你看明白之后，慢慢你交给谁就知道，我反而那里有后边的问题。</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对。</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看行不行，因为那个孩子是个学习型的人，这件事非常需要一个学习型的人去干。其实线上这个事儿它是需要一个大脑，还有一个工具的，我指的是人的角色，大脑是要讲我组织我这个事儿怎么越干越好，怎么越干越能获客，我这几个平台穿插起来的结果到底是怎么回事儿，它相互怎么的连接和呼应，然后每个平台它的调性是什么？</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我在这边平台里边我我们的宣传它的调性怎么符合他，以及他要打我们哪一块客户，你知道吧？他有的传染学他是个非常让我们的人干的事，是不是人数纯利润跟你说你真的是只有工具性的利润，这样减，然后去串是吧？然后去定时发，</w:t>
      </w:r>
    </w:p>
    <w:p>
      <w:pPr>
        <w:spacing w:before="240" w:after="240"/>
        <w:rPr>
          <w:rFonts w:ascii="宋体" w:eastAsia="宋体" w:hAnsi="宋体" w:cs="宋体"/>
          <w:sz w:val="24"/>
          <w:szCs w:val="24"/>
        </w:rPr>
      </w:pPr>
      <w:r>
        <w:rPr>
          <w:rFonts w:ascii="宋体" w:eastAsia="宋体" w:hAnsi="宋体" w:cs="宋体"/>
        </w:rPr>
        <w:t>说话人2 37:55</w:t>
      </w:r>
      <w:r>
        <w:rPr>
          <w:rFonts w:ascii="宋体" w:eastAsia="宋体" w:hAnsi="宋体" w:cs="宋体"/>
        </w:rPr>
        <w:br/>
      </w:r>
      <w:r>
        <w:rPr>
          <w:rFonts w:ascii="宋体" w:eastAsia="宋体" w:hAnsi="宋体" w:cs="宋体"/>
        </w:rPr>
        <w:t>那就干这个事儿。行，</w:t>
      </w:r>
    </w:p>
    <w:p>
      <w:pPr>
        <w:spacing w:before="240" w:after="240"/>
        <w:rPr>
          <w:rFonts w:ascii="宋体" w:eastAsia="宋体" w:hAnsi="宋体" w:cs="宋体"/>
          <w:sz w:val="24"/>
          <w:szCs w:val="24"/>
        </w:rPr>
      </w:pPr>
      <w:r>
        <w:rPr>
          <w:rFonts w:ascii="宋体" w:eastAsia="宋体" w:hAnsi="宋体" w:cs="宋体"/>
        </w:rPr>
        <w:t>说话人1 37:56</w:t>
      </w:r>
      <w:r>
        <w:rPr>
          <w:rFonts w:ascii="宋体" w:eastAsia="宋体" w:hAnsi="宋体" w:cs="宋体"/>
        </w:rPr>
        <w:br/>
      </w:r>
      <w:r>
        <w:rPr>
          <w:rFonts w:ascii="宋体" w:eastAsia="宋体" w:hAnsi="宋体" w:cs="宋体"/>
        </w:rPr>
        <w:t>我就让接下来重点负责什么视频直播，</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然后投给我来去进行。然后直播的数据的话，落地回来之后，不管有咱们不说科研人员成长，他可以看一看后边分析数据。对跟他填写两三天课，对吧？对，我觉得回来以后可能需要把他后边再给改一下，我觉得先不用那么着急，反正已然都这样了，先让他们往前面走的，你可以把那个线上的一些重要的工作可以抓你手里边你知道吗？这么着你才能把这个客源一定要今年把这个等于什么？目前冷乎乎起来没有问题，咱们就是现在整个路径走的不对，然后摸起来之后，我个人认为是你们一定要让他去从兼职的这样的事先去锻炼一下，这样这是个很落地，而且就立马你做对了，就能拿出结果的一件事情来。</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三个锻炼流程没问题，能拿出结果来，能告诉我吗？这么连续的去看，立马让他切这个事儿，让他给他做自己学，然后去摸索去那啥，以后你自己趟趟，这大概也知道是怎么回事儿。行吧，你把这个路径弄清，我解散了，我告诉你，现在的市场你知道吗？都比销售高，你明白这意思吧？因为获客非常的困难，你获客因为现在的顾客已经变态到了，你线下不做也不行，但你线上的时候你必须特别去合作。</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今年你看我看各个平台的课，就这一方面的培训课程，没有任何一个人说今年线上合作，即便是教培，然后按照教培起步都挺晚，去年才开始起步都已经觉得不行了。</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现在你任何一个机构，如果你只是单跟一个单的平台，你根本拿不出任何结果回答，他确实所有的平台以及平台的方方面面都要其他的情况下发力才行，才能拿到一个比较不错的结果回答。</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其实我也想什么那个东西回来说你想不出现在他就是我们总研发他发展了，现在这块还不是说按照内部的他的逻辑，咱们学院去研究，所以后边如果做起来之后，这个活动就让你做，第一你要负责情况下，还有小公司也要去得按去拍，对。</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咱们说这一块对视频号的话这样一个程度对吧？</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但是他的逻辑。</w:t>
      </w:r>
    </w:p>
    <w:p>
      <w:pPr>
        <w:spacing w:before="240" w:after="240"/>
        <w:rPr>
          <w:rFonts w:ascii="宋体" w:eastAsia="宋体" w:hAnsi="宋体" w:cs="宋体"/>
          <w:sz w:val="24"/>
          <w:szCs w:val="24"/>
        </w:rPr>
      </w:pPr>
      <w:r>
        <w:rPr>
          <w:rFonts w:ascii="宋体" w:eastAsia="宋体" w:hAnsi="宋体" w:cs="宋体"/>
        </w:rPr>
        <w:t>说话人2 40:19</w:t>
      </w:r>
      <w:r>
        <w:rPr>
          <w:rFonts w:ascii="宋体" w:eastAsia="宋体" w:hAnsi="宋体" w:cs="宋体"/>
        </w:rPr>
        <w:br/>
      </w:r>
      <w:r>
        <w:rPr>
          <w:rFonts w:ascii="宋体" w:eastAsia="宋体" w:hAnsi="宋体" w:cs="宋体"/>
        </w:rPr>
        <w:t>这个跟之。</w:t>
      </w:r>
    </w:p>
    <w:p>
      <w:pPr>
        <w:spacing w:before="240" w:after="240"/>
        <w:rPr>
          <w:rFonts w:ascii="宋体" w:eastAsia="宋体" w:hAnsi="宋体" w:cs="宋体"/>
          <w:sz w:val="24"/>
          <w:szCs w:val="24"/>
        </w:rPr>
      </w:pPr>
      <w:r>
        <w:rPr>
          <w:rFonts w:ascii="宋体" w:eastAsia="宋体" w:hAnsi="宋体" w:cs="宋体"/>
        </w:rPr>
        <w:t>说话人1 40:21</w:t>
      </w:r>
      <w:r>
        <w:rPr>
          <w:rFonts w:ascii="宋体" w:eastAsia="宋体" w:hAnsi="宋体" w:cs="宋体"/>
        </w:rPr>
        <w:br/>
      </w:r>
      <w:r>
        <w:rPr>
          <w:rFonts w:ascii="宋体" w:eastAsia="宋体" w:hAnsi="宋体" w:cs="宋体"/>
        </w:rPr>
        <w:t>类的封面和封面不一样，其他的逻辑也不一样，跟抖音其实有一个区别，现在角度肯定是不一样，角度的话可能它的图文他们现在更多一点，不是少数，今年制度从事情就是他结合了他的需要，小红书今年也是在视频上发出来根本就不行的，那天他们都已经测出来了，数据必须也失败了，但是小红书的视频超难看，小红书就是为老不让的，比logo需要，你说的比logo好，剪的超好一点，是个人都能把它剪出来。</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你用那个啥，为什么？但是现在就里漏的不好拍，因为镜头太碎了，你需要大量的对于时间去拍摄去碎镜头，所以你现在重新给排一下，他们的每个人的工作就是说他到底工作饱和到什么程度，让一个线上的人不能深耕线上，跟我有矛盾不跟你，反正他只是上通知了一个线上的人，起码你得给我穿透，而且能够穿透一个平台，你得穿透明白了吧？</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你不能说我只要有线上的人才超过你告诉我，你看他我觉得你们是分工的不合理，我更建议你们现在新进的这个女孩先去攻直播的是。</w:t>
      </w:r>
    </w:p>
    <w:p>
      <w:pPr>
        <w:spacing w:before="240" w:after="240"/>
        <w:rPr>
          <w:rFonts w:ascii="宋体" w:eastAsia="宋体" w:hAnsi="宋体" w:cs="宋体"/>
          <w:sz w:val="24"/>
          <w:szCs w:val="24"/>
        </w:rPr>
      </w:pPr>
      <w:r>
        <w:rPr>
          <w:rFonts w:ascii="宋体" w:eastAsia="宋体" w:hAnsi="宋体" w:cs="宋体"/>
        </w:rPr>
        <w:t>说话人2 41:41</w:t>
      </w:r>
      <w:r>
        <w:rPr>
          <w:rFonts w:ascii="宋体" w:eastAsia="宋体" w:hAnsi="宋体" w:cs="宋体"/>
        </w:rPr>
        <w:br/>
      </w:r>
      <w:r>
        <w:rPr>
          <w:rFonts w:ascii="宋体" w:eastAsia="宋体" w:hAnsi="宋体" w:cs="宋体"/>
        </w:rPr>
        <w:t>直播数据，直播数据分析，</w:t>
      </w:r>
    </w:p>
    <w:p>
      <w:pPr>
        <w:spacing w:before="240" w:after="240"/>
        <w:rPr>
          <w:rFonts w:ascii="宋体" w:eastAsia="宋体" w:hAnsi="宋体" w:cs="宋体"/>
          <w:sz w:val="24"/>
          <w:szCs w:val="24"/>
        </w:rPr>
      </w:pPr>
      <w:r>
        <w:rPr>
          <w:rFonts w:ascii="宋体" w:eastAsia="宋体" w:hAnsi="宋体" w:cs="宋体"/>
        </w:rPr>
        <w:t>说话人1 41:45</w:t>
      </w:r>
      <w:r>
        <w:rPr>
          <w:rFonts w:ascii="宋体" w:eastAsia="宋体" w:hAnsi="宋体" w:cs="宋体"/>
        </w:rPr>
        <w:br/>
      </w:r>
      <w:r>
        <w:rPr>
          <w:rFonts w:ascii="宋体" w:eastAsia="宋体" w:hAnsi="宋体" w:cs="宋体"/>
        </w:rPr>
        <w:t>他还有一个渠道的培训的培训没开，所以还没有他知道那些孩子，所以他们可以有一些渠道，所以我对他安排是回来之后，他就坚持了一天，把我们第二个渠道，然后后边我们看这个数据情况再来弄这个直播对吧？</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行，从这里就过分去一趟长华和外企，这不是那女孩，这女孩我跟你说没啥事，你谈恋爱，然后又挺灵控一个人，你不知道人家上线工作什么时间，我让你就是打关了让他试试。</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对你这其中提供给你不给个渠道，就因为渠道没给，然后我就进来了，我等他渠道给完了我再给他，我怎么都没有。</w:t>
      </w:r>
    </w:p>
    <w:p>
      <w:pPr>
        <w:spacing w:before="240" w:after="240"/>
        <w:rPr>
          <w:rFonts w:ascii="宋体" w:eastAsia="宋体" w:hAnsi="宋体" w:cs="宋体"/>
          <w:sz w:val="24"/>
          <w:szCs w:val="24"/>
        </w:rPr>
      </w:pPr>
      <w:r>
        <w:rPr>
          <w:rFonts w:ascii="宋体" w:eastAsia="宋体" w:hAnsi="宋体" w:cs="宋体"/>
        </w:rPr>
        <w:t>说话人2 42:29</w:t>
      </w:r>
      <w:r>
        <w:rPr>
          <w:rFonts w:ascii="宋体" w:eastAsia="宋体" w:hAnsi="宋体" w:cs="宋体"/>
        </w:rPr>
        <w:br/>
      </w:r>
      <w:r>
        <w:rPr>
          <w:rFonts w:ascii="宋体" w:eastAsia="宋体" w:hAnsi="宋体" w:cs="宋体"/>
        </w:rPr>
        <w:t>你要改变你的用人的思路，这个话语就透露出你的底层逻辑可以试试，不是可以试试，是就要去这样去用，行，别太软了，这个不是我们做买卖，该思考的你可以对你的家人，这样对你的亲人，我们是做的是生意，</w:t>
      </w:r>
    </w:p>
    <w:p>
      <w:pPr>
        <w:spacing w:before="240" w:after="240"/>
        <w:rPr>
          <w:rFonts w:ascii="宋体" w:eastAsia="宋体" w:hAnsi="宋体" w:cs="宋体"/>
          <w:sz w:val="24"/>
          <w:szCs w:val="24"/>
        </w:rPr>
      </w:pPr>
      <w:r>
        <w:rPr>
          <w:rFonts w:ascii="宋体" w:eastAsia="宋体" w:hAnsi="宋体" w:cs="宋体"/>
        </w:rPr>
        <w:t>说话人1 42:54</w:t>
      </w:r>
      <w:r>
        <w:rPr>
          <w:rFonts w:ascii="宋体" w:eastAsia="宋体" w:hAnsi="宋体" w:cs="宋体"/>
        </w:rPr>
        <w:br/>
      </w:r>
      <w:r>
        <w:rPr>
          <w:rFonts w:ascii="宋体" w:eastAsia="宋体" w:hAnsi="宋体" w:cs="宋体"/>
        </w:rPr>
        <w:t>我希望我的员工无限的可能性，我不希望就总听到他这儿有缺钱有缺钱，这儿有限制那儿有限制，我们这个企业做不做对不对？</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我没改变你原来那种思想，同意这东西没有任何意义，你知道吗？你就想着你同意嫂子也有孩子，你同意他是个新人，我就问你谁处理谁可怜受没意思。你的销售长期的努力怎么出单，你们是不是来找我这人？人不离职人不养家对吧？从你可能会对另外一个部门很残酷，大家之后只为结果负责任，</w:t>
      </w:r>
    </w:p>
    <w:p>
      <w:pPr>
        <w:spacing w:before="240" w:after="240"/>
        <w:rPr>
          <w:rFonts w:ascii="宋体" w:eastAsia="宋体" w:hAnsi="宋体" w:cs="宋体"/>
          <w:sz w:val="24"/>
          <w:szCs w:val="24"/>
        </w:rPr>
      </w:pPr>
      <w:r>
        <w:rPr>
          <w:rFonts w:ascii="宋体" w:eastAsia="宋体" w:hAnsi="宋体" w:cs="宋体"/>
        </w:rPr>
        <w:t>说话人2 43:38</w:t>
      </w:r>
      <w:r>
        <w:rPr>
          <w:rFonts w:ascii="宋体" w:eastAsia="宋体" w:hAnsi="宋体" w:cs="宋体"/>
        </w:rPr>
        <w:br/>
      </w:r>
      <w:r>
        <w:rPr>
          <w:rFonts w:ascii="宋体" w:eastAsia="宋体" w:hAnsi="宋体" w:cs="宋体"/>
        </w:rPr>
        <w:t>挣了钱才是真的正儿八经的才能去改善你自己的生活，你现在的生活压力不应该给到企业，因为企业没有亏人家一分钱是吧？</w:t>
      </w:r>
    </w:p>
    <w:p>
      <w:pPr>
        <w:spacing w:before="240" w:after="240"/>
        <w:rPr>
          <w:rFonts w:ascii="宋体" w:eastAsia="宋体" w:hAnsi="宋体" w:cs="宋体"/>
          <w:sz w:val="24"/>
          <w:szCs w:val="24"/>
        </w:rPr>
      </w:pPr>
      <w:r>
        <w:rPr>
          <w:rFonts w:ascii="宋体" w:eastAsia="宋体" w:hAnsi="宋体" w:cs="宋体"/>
        </w:rPr>
        <w:t>说话人1 43:49</w:t>
      </w:r>
      <w:r>
        <w:rPr>
          <w:rFonts w:ascii="宋体" w:eastAsia="宋体" w:hAnsi="宋体" w:cs="宋体"/>
        </w:rPr>
        <w:br/>
      </w:r>
      <w:r>
        <w:rPr>
          <w:rFonts w:ascii="宋体" w:eastAsia="宋体" w:hAnsi="宋体" w:cs="宋体"/>
        </w:rPr>
        <w:t>他新人他不会学的，我不是反复跟你聊，我给平台了，我给资源了，甚至我还可以给培训，就是这样不学的。</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等他们回来之后，下周给他把渠道培训了，然后直播的课他自己找时间看，然后兼职的话是因为这周的话我去培训兼职，然后接班之后然后接下去带，因为这周的话希望再让他带着他出去试一试，然后回来之后然后把这个目标给洛。</w:t>
      </w:r>
    </w:p>
    <w:p>
      <w:pPr>
        <w:spacing w:before="240" w:after="240"/>
        <w:rPr>
          <w:rFonts w:ascii="宋体" w:eastAsia="宋体" w:hAnsi="宋体" w:cs="宋体"/>
          <w:sz w:val="24"/>
          <w:szCs w:val="24"/>
        </w:rPr>
      </w:pPr>
      <w:r>
        <w:rPr>
          <w:rFonts w:ascii="宋体" w:eastAsia="宋体" w:hAnsi="宋体" w:cs="宋体"/>
        </w:rPr>
        <w:t>说话人2 44:17</w:t>
      </w:r>
      <w:r>
        <w:rPr>
          <w:rFonts w:ascii="宋体" w:eastAsia="宋体" w:hAnsi="宋体" w:cs="宋体"/>
        </w:rPr>
        <w:br/>
      </w:r>
      <w:r>
        <w:rPr>
          <w:rFonts w:ascii="宋体" w:eastAsia="宋体" w:hAnsi="宋体" w:cs="宋体"/>
        </w:rPr>
        <w:t>基，然后基本上是带兼职，然后我。</w:t>
      </w:r>
    </w:p>
    <w:p>
      <w:pPr>
        <w:spacing w:before="240" w:after="240"/>
        <w:rPr>
          <w:rFonts w:ascii="宋体" w:eastAsia="宋体" w:hAnsi="宋体" w:cs="宋体"/>
          <w:sz w:val="24"/>
          <w:szCs w:val="24"/>
        </w:rPr>
      </w:pPr>
      <w:r>
        <w:rPr>
          <w:rFonts w:ascii="宋体" w:eastAsia="宋体" w:hAnsi="宋体" w:cs="宋体"/>
        </w:rPr>
        <w:t>说话人1 44:20</w:t>
      </w:r>
      <w:r>
        <w:rPr>
          <w:rFonts w:ascii="宋体" w:eastAsia="宋体" w:hAnsi="宋体" w:cs="宋体"/>
        </w:rPr>
        <w:br/>
      </w:r>
      <w:r>
        <w:rPr>
          <w:rFonts w:ascii="宋体" w:eastAsia="宋体" w:hAnsi="宋体" w:cs="宋体"/>
        </w:rPr>
        <w:t>活动指导直播通知他进行。</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然后接下来这一块的话就是小红书那个课，他看了以后还没完全看完的时候内容，然后的话做一下录音的时候就去抖音直直播的负责站点就是这些人员单位负责，然后后边的市场复出必须得按照我的市场，不能说抖音发他，我给大家分享两项任务，我觉得菲利亚你必须要帮他，你这个岗位就是要把平台穿透，你让他给你出计划，看他能穿透吗？又？不是没课，好几万的课。小红书人家其实把胡里胡气的就给的客户也相当的是对吧？对。行，那是市场这一块，然后这块本来我第二个地方是每周二的话进行一个盘点，然后销售的话他这个数据就开出去了，销售这边还说就重新安排一下。销售的话就是因为之前5折卖的是三人，结果是两个人，而不想知道往里推抖音，美团和运营商活动这些渠道。</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然后我想其实我们现在是缺了礼包资源，礼包渠道承担生产，然后从今年到现在太难，什么就有一个委托还是你们推荐的客户，然后老师还有我这边没有承担的困难，所以李涛这边的话我也要跟总部沟通，总部不知道我方法没有，我们说的，一是党委组织这种生活会，生活会的话成本非常高，咱们不太很好合适，大概一场收入成本是1500，然后的话他主要是做推荐的这种一带一，然后原来咱们是做过这种推荐，但是大家可能是主要老二来碰，不用跟我说别的了，我想问你老二怎么理解女方的对女方的你怎么理解这样就是你的客户为什么没有推荐给他，叫服务他的这些产品认可，他不可能有效果，感觉到什么呢？</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其实你说的还是空泛，第一我首先他觉得如果要是说他的孩子在这觉得效果比较好，或者他比较认可你的产品这个品牌，他会去进行转介绍。我就问你这100来户学员里面有人认可能不能超过10万块钱？有，他们为什么不打电话？然后我问过他们这些问题，比如说杨老师的孩子，他家长对他很认可，然后杨老师在这里的反馈是他身边没有这种人符合我负责人，他担保当时没有客户吗？然后他妈妈说可能就是跟别人问，人家都没有想来的，对。会有这样的情况，然后还有说不是还有一点是什么，你看东东的话现在有多少东东的话都是他的什么怎么来的，他自己要来了。实际上人家股东给的，我们股东给的话，比如说像他有个老婆的时候，一个是老大入学了，然后现在老大可能是有时候现在冻结了很难，全部都要包括老二的同学来学。</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然后还有一个就是礼包什么去养狗的一个地儿，然后人家告诉他干嘛了，然后给做推荐了，反正专业学校推荐，但是真的通过学校这样的孩子比较少现在。所以说咱们得分析到底为什么学校不给参加。像你刚才说的似的，你旁边你也知道，你看你们本身就是家长拿给孩子拿的孩子，是吧？我再怎么做，班级群里边是不是也有认识的人，我们私下都还有谁跟我同龄人都是什么的，对不对？你就想想为什么人家没有推荐的动力对我就好。</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对于是对我没好处，这是一个对他没有好处，还有什么？可能是有好处，其实他也不太清楚，或者好处不足够打动他，有好有我有动力跟你干，还有其实我没有这个压力，没有人跟我说这个事，对，谁跟我说了，我觉得这样老师面子上我需要跟他说，就跟我说我现在给我用对不对？也没人跟我说这个事没人给我用。</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第三点大家想一想，有的时候比方咱复试老师去干这个事，老师也是扭扭捏捏甚至暗示你看我可以完成手续一个任务，但是他传达那个思想决定给不给我都行，是不是？大家都可以想象得到的是吧？还有一个自发的，也还有一种我认为没有那么高光，可能我们什么都做了一些，但是没有那么的来到新加工牌就行。</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对，知道塞你这个地方真的很不错，是不是真的是超出我的一些什么预知，可能咱们拉回来，咱们认为有一些孩子学的效果好，但殊不知如果我是家长去看，你知道我会怎么想吗？一年交你1万，你全国那是最亏的，你不能交成那样你对得起我吗？你这也是一种心态，对不对？你没让人，我觉得我在你这儿得到了超值的东西，你给我多好，你就该给我，但是人不到超值，</w:t>
      </w:r>
    </w:p>
    <w:p>
      <w:pPr>
        <w:spacing w:before="240" w:after="240"/>
        <w:rPr>
          <w:rFonts w:ascii="宋体" w:eastAsia="宋体" w:hAnsi="宋体" w:cs="宋体"/>
          <w:sz w:val="24"/>
          <w:szCs w:val="24"/>
        </w:rPr>
      </w:pPr>
      <w:r>
        <w:rPr>
          <w:rFonts w:ascii="宋体" w:eastAsia="宋体" w:hAnsi="宋体" w:cs="宋体"/>
        </w:rPr>
        <w:t>说话人2 49:33</w:t>
      </w:r>
      <w:r>
        <w:rPr>
          <w:rFonts w:ascii="宋体" w:eastAsia="宋体" w:hAnsi="宋体" w:cs="宋体"/>
        </w:rPr>
        <w:br/>
      </w:r>
      <w:r>
        <w:rPr>
          <w:rFonts w:ascii="宋体" w:eastAsia="宋体" w:hAnsi="宋体" w:cs="宋体"/>
        </w:rPr>
        <w:t>那个时候你不会去参加，</w:t>
      </w:r>
    </w:p>
    <w:p>
      <w:pPr>
        <w:spacing w:before="240" w:after="240"/>
        <w:rPr>
          <w:rFonts w:ascii="宋体" w:eastAsia="宋体" w:hAnsi="宋体" w:cs="宋体"/>
          <w:sz w:val="24"/>
          <w:szCs w:val="24"/>
        </w:rPr>
      </w:pPr>
      <w:r>
        <w:rPr>
          <w:rFonts w:ascii="宋体" w:eastAsia="宋体" w:hAnsi="宋体" w:cs="宋体"/>
        </w:rPr>
        <w:t>说话人1 49:36</w:t>
      </w:r>
      <w:r>
        <w:rPr>
          <w:rFonts w:ascii="宋体" w:eastAsia="宋体" w:hAnsi="宋体" w:cs="宋体"/>
        </w:rPr>
        <w:br/>
      </w:r>
      <w:r>
        <w:rPr>
          <w:rFonts w:ascii="宋体" w:eastAsia="宋体" w:hAnsi="宋体" w:cs="宋体"/>
        </w:rPr>
        <w:t>明白这意思吧？</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你说他推荐啥有什么可推荐的，我给你们举个例子，前两天我跟12月去聊，就是说我不是跟你姐夫出去，我们俩玩去镇江玩，我给病了，我得了我妥协了，你再给我做按摩的技师，他打了个飞机过来看，我以为他就烧巴掌一趟就得了，全程三天，真的很就拿我就当一个朋友好朋友，而且觉得很重视你这个病情，你知道吧？</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因为我林总说跟他稍微有点关系，他给我稍微针灸了，就是那个位置你知道吧？</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我在整个的沟通过程中我没给他丝毫压力，因为我不是那种胡搅蛮缠的人，我分析到了有可能是我自己体质的问题，但我我就那么跟他说了一句，人直接打了个飞机过来，你姐妹就说你到了安排咱们安排人家住宿，太不好意思了，大老远又过来一趟，是吧？拦也拦不住，我说咱们要请人吃饭，但全程是人应该比我早到镇镇江，人家把自己的房子订好了，而且我请他吃了一顿饭之后，死活要请我吃那顿饭，然后给我的感受，我不是因为怕承担医疗事故过来了，我真的很关心你，我就拿你当回的事儿，全程我去看病的时候过程中就陪着我，而且我输了一天多液，我就觉得没事了，你走吧这肯定控制住了，我说你自个生意那么忙，大家都知道他没有工作，他就没生产力，他走了之后就关门，我说你要走，我说你那么忙你要回去，我这也没问题了，但他回应的我没有丝毫的虚假的问题。</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我是这么想，你看你输两天液之后，他不是手碰到火星子，因为我就给你把火星子敲了，他哪能写得懂周医师。伤口一闭合，他说好特别快，整个的回答让我感觉到他完全站在我这种文化队伍上。</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你说这种人我就这么说，无论是续费也好，推荐我为什么不推荐？我就算把他推荐给我的朋友，所以我身边朋友都全推荐了。</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因为我知道他们过来之后享受的是什么样待遇的服务，我是放心的，我就知道我不会丢我女神的面子，人家过来的时候非得说我们推荐了一个小姑娘真时尚，人家服务做得真好，我说我是为买的单对不对？</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我就打的今天上午我们也在内部也在聊高光问题，我认为高光是一个就超出家长预期的一些东西，无论是我们给予他们一些超值的服务，还是给一些他觉得跟随你这个跟随你这个机构，我能获得一些超值的认知，对吧？</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你咱们比方就说现在其实大部分人对AI以及我上次就谈过AI条件下的这种教育都会有彷徨，对不对？但我们又是搞教育的，又搞力度又搞这种编程，算是两个红海的赛道我们都占全了，而且我们总部的基金如此之丰富，拍出来背书如此之好，什么又在新加坡，又在澳洲，还在哪儿？英国应该是现在在英国也去探究起来，你要马上才能做，你拿这么好的背书，我们是不是应该给家长一些认为高大上的东西？</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那些咱们这儿其实我觉得跟随咱们报名的家长是又有钱，又有理念还算比较超前的的家长你知道吧，你觉得有跟你们这儿物超所值，你知道吗？怎么去打造超出的那个部分的感受环节，</w:t>
      </w:r>
    </w:p>
    <w:p>
      <w:pPr>
        <w:spacing w:before="240" w:after="240"/>
        <w:rPr>
          <w:rFonts w:ascii="宋体" w:eastAsia="宋体" w:hAnsi="宋体" w:cs="宋体"/>
          <w:sz w:val="24"/>
          <w:szCs w:val="24"/>
        </w:rPr>
      </w:pPr>
      <w:r>
        <w:rPr>
          <w:rFonts w:ascii="宋体" w:eastAsia="宋体" w:hAnsi="宋体" w:cs="宋体"/>
        </w:rPr>
        <w:t>说话人2 53:18</w:t>
      </w:r>
      <w:r>
        <w:rPr>
          <w:rFonts w:ascii="宋体" w:eastAsia="宋体" w:hAnsi="宋体" w:cs="宋体"/>
        </w:rPr>
        <w:br/>
      </w:r>
      <w:r>
        <w:rPr>
          <w:rFonts w:ascii="宋体" w:eastAsia="宋体" w:hAnsi="宋体" w:cs="宋体"/>
        </w:rPr>
        <w:t>这个都可以视为三性之一了。</w:t>
      </w:r>
    </w:p>
    <w:p>
      <w:pPr>
        <w:spacing w:before="240" w:after="240"/>
        <w:rPr>
          <w:rFonts w:ascii="宋体" w:eastAsia="宋体" w:hAnsi="宋体" w:cs="宋体"/>
          <w:sz w:val="24"/>
          <w:szCs w:val="24"/>
        </w:rPr>
      </w:pPr>
      <w:r>
        <w:rPr>
          <w:rFonts w:ascii="宋体" w:eastAsia="宋体" w:hAnsi="宋体" w:cs="宋体"/>
        </w:rPr>
        <w:t>说话人1 53:21</w:t>
      </w:r>
      <w:r>
        <w:rPr>
          <w:rFonts w:ascii="宋体" w:eastAsia="宋体" w:hAnsi="宋体" w:cs="宋体"/>
        </w:rPr>
        <w:br/>
      </w:r>
      <w:r>
        <w:rPr>
          <w:rFonts w:ascii="宋体" w:eastAsia="宋体" w:hAnsi="宋体" w:cs="宋体"/>
        </w:rPr>
        <w:t>对，如果你让他觉得来你这儿可能你就是装修好，老师确实素质高一些，比别的地方这课程也好一些，你什么都是一些他说不出你比别人 Low到什么地步，但是他也觉得你所以它贵，但是他觉得我付的价格这是匹配的，但是我没有什么多大的动力，我去推荐你或者怎么样，还是那些老师跟家长的粘性。</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对，就是你的20多万的课是吧？</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可能也在于对，就是这个意思，就是粘性怎么样，这老师跟我之间是怎么样，如果老师不行的话，厅里边的领导会怎么样，他总会为一个维度去买单，</w:t>
      </w:r>
    </w:p>
    <w:p>
      <w:pPr>
        <w:spacing w:before="240" w:after="240"/>
        <w:rPr>
          <w:rFonts w:ascii="宋体" w:eastAsia="宋体" w:hAnsi="宋体" w:cs="宋体"/>
          <w:sz w:val="24"/>
          <w:szCs w:val="24"/>
        </w:rPr>
      </w:pPr>
      <w:r>
        <w:rPr>
          <w:rFonts w:ascii="宋体" w:eastAsia="宋体" w:hAnsi="宋体" w:cs="宋体"/>
        </w:rPr>
        <w:t>说话人2 54:13</w:t>
      </w:r>
      <w:r>
        <w:rPr>
          <w:rFonts w:ascii="宋体" w:eastAsia="宋体" w:hAnsi="宋体" w:cs="宋体"/>
        </w:rPr>
        <w:br/>
      </w:r>
      <w:r>
        <w:rPr>
          <w:rFonts w:ascii="宋体" w:eastAsia="宋体" w:hAnsi="宋体" w:cs="宋体"/>
        </w:rPr>
        <w:t>或者是去推荐，</w:t>
      </w:r>
    </w:p>
    <w:p>
      <w:pPr>
        <w:spacing w:before="240" w:after="240"/>
        <w:rPr>
          <w:rFonts w:ascii="宋体" w:eastAsia="宋体" w:hAnsi="宋体" w:cs="宋体"/>
          <w:sz w:val="24"/>
          <w:szCs w:val="24"/>
        </w:rPr>
      </w:pPr>
      <w:r>
        <w:rPr>
          <w:rFonts w:ascii="宋体" w:eastAsia="宋体" w:hAnsi="宋体" w:cs="宋体"/>
        </w:rPr>
        <w:t>说话人1 54:14</w:t>
      </w:r>
      <w:r>
        <w:rPr>
          <w:rFonts w:ascii="宋体" w:eastAsia="宋体" w:hAnsi="宋体" w:cs="宋体"/>
        </w:rPr>
        <w:br/>
      </w:r>
      <w:r>
        <w:rPr>
          <w:rFonts w:ascii="宋体" w:eastAsia="宋体" w:hAnsi="宋体" w:cs="宋体"/>
        </w:rPr>
        <w:t>我们得去找，我认为你们4大三人你们结成一个三人的总小祖国的一个题目，你们要怎么去讨论？</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不要想空的，要想基于我们现在团队的建设，我们带来一些什么东西。你要说湖南你哪个地方长春哪挺好的，还有你的资源，对不对？是基于保定的，现在资产机构一个团队，我们能干一些什么？比方你们想老师去沟通沟通特别好，肯定特别好，人都做的特别好，但是他们现在不具备那个条件了，我们该怎么办？创造什么样的条件让他们具备这个能力，这是一个思路是吧？</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二是与此同时的时候，我们就这么抱着家长，我们是能给家长谈一些什么，比如说李老师来了之后，能不能就给家长去去讲讲家长会去聊聊这方面的东西，于你来说你就要倒推，我能讲出这个东西来，我得往这边住着，我拆掉啥。</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因为你这个东西都是一步一步的，你们这个路径就就明白了，但是你看我的思维模式，我是把目标先想明白了，我就先想你所有他到底是什么，怎么能打动家长拿到礼包，而不是回弹给你看你的包也不行，咱们也没用，我也要不出来，我们也拉了个什么活动，然后也要不出礼包来，我觉得有什么要谈问题必要性都没有，你知道吗？是不是？反而是应该真深掏，为什么就没收？咱们手小反正基数少，可能没有那么多，一个月有一个可以，咱们这不太多，一个月有一个可不可以？是吧？你不过分把这件事儿有声音有资格，起码我就打1个比方，那只是你4个是偶然的，还有1个他们说的是什么？转起来的，稳定的产出，每个月我就稳定到一个产出，你就会发现当你追求这个东西的时候，你就会把自己的工作就是有排序，有一个结构去怎么做。其实大概缺少校区跟孩家长之间的粘性，你说老师跟家长之间他不是就是课，他就不是课，但是老师跟家长的关系，你们女生对，然后我再给你们泼冷水，就老师他也讲不出这么高级的东西。</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所以我原来就说了，必须是现在你们去找你们都要上，可以分一分主题分一分，比方李老师你也不用那啥，你讲我可能更擅长，因为毕竟12个人是吧？我更擅长这种学习的生活规划，你就想我怎么跟我的这个东西相结合。</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你的特长上比方我要去琢磨这个课，我上这个课怎么最后回到爱好，怎么对孩子的比方数学、数学语文物化生那么好，你看到没有这种思维形式的孩子，因为你现在那样的孩子非常多，你可以给大家描述问题，你说不难不难，你说我在北京做过多长时间，当然你不能说全部做那个东西，你觉得你这方面不专业了，我见过很多那样什么样的，我就发现到服务是吧，花了多大力气你都拿不到一块钱，为什么？</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因为他们的阅读能力，他们解决问题的能力，他们抗诉求都已然已经成为一个很坏的习惯了是吧？我们现在说这个干嘛，你看这个维度是吧？你讲讲的都有维度，你们就要切维度去给大家讲计算题目真好，也能给我带来他才能帮他们做加法，他觉得超值，这才能真正的拉动我们后端的续费比他们的高，甚至可以怎么办？觉得很精彩，真的。</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就想说其实您下次可以拉一个您特别要好的大夫来听一听，这个不一定是咱们自己学而听。比方一些育儿习惯的养成，关于专注力等等都能拿过来听。但要是有特长，因为所有题目都在这里面。这样我觉得最好的切口就是天下如归多远，我们该到底培养孩子什么样的能力，这是一个非常专业成立了一个大课题。</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让他准备一下，我们看看学校里面，</w:t>
      </w:r>
    </w:p>
    <w:p>
      <w:pPr>
        <w:spacing w:before="240" w:after="240"/>
        <w:rPr>
          <w:rFonts w:ascii="宋体" w:eastAsia="宋体" w:hAnsi="宋体" w:cs="宋体"/>
          <w:sz w:val="24"/>
          <w:szCs w:val="24"/>
        </w:rPr>
      </w:pPr>
      <w:r>
        <w:rPr>
          <w:rFonts w:ascii="宋体" w:eastAsia="宋体" w:hAnsi="宋体" w:cs="宋体"/>
        </w:rPr>
        <w:t>说话人2 58:39</w:t>
      </w:r>
      <w:r>
        <w:rPr>
          <w:rFonts w:ascii="宋体" w:eastAsia="宋体" w:hAnsi="宋体" w:cs="宋体"/>
        </w:rPr>
        <w:br/>
      </w:r>
      <w:r>
        <w:rPr>
          <w:rFonts w:ascii="宋体" w:eastAsia="宋体" w:hAnsi="宋体" w:cs="宋体"/>
        </w:rPr>
        <w:t>然后我们之前的话有个很好的工作，每天都会有沟通的要求，沟通完之后的话就会觉得一个是说如果你吃饭觉得你想学方面内容的话，这种孩子应该出现结果，然后或者居然把电话留给他发给我去联系他。</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对，就可以这样，每次给我完成具体的流程，</w:t>
      </w:r>
    </w:p>
    <w:p>
      <w:pPr>
        <w:spacing w:before="240" w:after="240"/>
        <w:rPr>
          <w:rFonts w:ascii="宋体" w:eastAsia="宋体" w:hAnsi="宋体" w:cs="宋体"/>
          <w:sz w:val="24"/>
          <w:szCs w:val="24"/>
        </w:rPr>
      </w:pPr>
      <w:r>
        <w:rPr>
          <w:rFonts w:ascii="宋体" w:eastAsia="宋体" w:hAnsi="宋体" w:cs="宋体"/>
        </w:rPr>
        <w:t>说话人1 58:59</w:t>
      </w:r>
      <w:r>
        <w:rPr>
          <w:rFonts w:ascii="宋体" w:eastAsia="宋体" w:hAnsi="宋体" w:cs="宋体"/>
        </w:rPr>
        <w:br/>
      </w:r>
      <w:r>
        <w:rPr>
          <w:rFonts w:ascii="宋体" w:eastAsia="宋体" w:hAnsi="宋体" w:cs="宋体"/>
        </w:rPr>
        <w:t>对这个流程管理什么的，但是我就给你种这个种子，你下次有了你就想起我了，对不对？它就是这个意义。这个东西应该说大了，搜抖音大的应该都在讲这个问题，就是搜完了之后把抖音的链接发给这GP，对。我们教会过你们训练过。坐下可以，然后销售两个数据我这没钱，因为咱们分析完酒店咱们收益率，所以有两个板块，然后现在的话会让他们去，因为我好久没有去学习总部就是那种电话录音案例了，所以这个月开始免费去学习，他不是投推了好多吗？</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今天是前两年对吧？我的意思我们之前没有时间行了，这个月的话那个案例还有说的话术，今天中午我们试了一下，我们这个效果还挺好，对手最后大家很有成就感，因为这个话术的话我不能说我有三四十个的话术，不是说那个摄像头就是有个问题，我先问个问题，而是我们把每一个问题发给客户家长，我会去穿插的那边的问题，他要问当时我确实都很累，只有后边的话可以加这个环节，再加上总部的一个每周五的这一个，我就要自己把这个事穿透了，然后如果在比如说再加上我们去运用这样的一个结合的方式，现在有些东西非常好，就是这个板块的。</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然后第二个招新人的话，刚才的话我们不具备这个如果他没有备货没有通过，所以的话我跟他说了今天是不管谁的货最低的货，第二点他新疆的也是这个货，所以一会儿的话我就得去查他这个团队了，就这一个要求行行。</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然后教学的话整个的4月份业绩还没续费，我们当时谈的是7个人，然后社区里的6个人完成85%，一个月完成的话，当时赵俊博赵俊博是姑姑的孩子，这个孩子中东可能盘点完之后，是接下来可能会觉得概率可能是50%这样子。</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然后具体原因的话，哪怕是可能快上完课再说，比如说这个月就这个事再聊一下，具体也没有说他什么原因，所以我在想这个孩子说后面我可以打个回访，是当时他说要报后来就不去了，不是他说续费就是咱们上课时跟正常工作还是比较一样，这样子的让他说可能快没有跟他说，但是之前的话这孩子是快没跟他直接去了，然后问妈妈这边你这边是有什么考核规划，然后这边妈妈说那种他们课时再说，反正还有课时的后边，然后就再去记这个事儿，然后昨天在谈的时候，妈妈给孩子大概是50%，他们最多就聊这孩子能不能去，这个是最高标准的孩子，然后暑期班的话我们是本身的目标就是30人，然后晚上28人差两人，差这两个人的话，其实有一个是小微这一块比较好，本来是影响比较大的，因为妈妈当时说时间点都三年没有不能报，但是卡在咱们班的最后一天，去回去的时候发现孩子妈妈会比较紧，所以这一周的话会让妈妈去让孩子妈妈他们聊起来。</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然后另外一个的话谁那块忘了的话，本来是他们的我预计的话因为他人不多，他一共都是四五个人还是这两个客户，然后他是进了一个。</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然后另外一个的话，家长应该是咱们 VIP也是，然后一直在前面会聊高一的，高老师的就是说对，所以这个孩子可能会在55月底或者6月份这样。</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暑期班好好的在外面年前照。</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对，然后他说还有一个孩子不是月可能也会报，所以这两个孩子他这个月份下面等于正常的，然后杨老师是整体把忘了，杨老师这个月谢谢，然后完成了90分，然后不是财产权责。</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刚刚的权责是什么？权责的话权责的话是这个月目标是17万多，17万多的话，我们的实际完成率是74%。然后重点的话其实的缺口本来应该是那会计划的是在4月份要参加考级集训来的，但是我们得往后凑了一下，所以这块缺的是缺考级的安排，还有一点工作这一块它的出勤率比较低，中国的话就是他当然这个跟你说实话，我是在昨天还是前天我跟花花去谈，他刚刚我讲咱们做招生绩效，我才知道这个事的。</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所以的话他PPT的原因其实说实话是整个在资源当中我没有救活大家就出钱，这是我的关注，就是关注比较少，所以的话公公的话自己本身来说他的孩子没有补课，他这个孩子他自己没当回事儿，这都是一个板块，然后他给的理由是他觉得自己没有申请补课，其实他是有时间的在出资源的，但是怎么办？5月份他时间可能会紧一点，基本上都该扣他也要扣他一个对照了。这事后边怎么办和老师持平，至少我们会在每个周的话，我就每周可能去查怎么看待什么，我就是这样。</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你就让他之前就有了就不用了，这个表格之前的话更多的表格你可以在工作的时候看到他们所有的数据，你只要看到他在用起来就行了，然后你就能够在你理解出勤在资产需求的意义是什么？出勤就课销，你说为什么资产需求看课销看这么重吗？核销你后面要续费，</w:t>
      </w:r>
    </w:p>
    <w:p>
      <w:pPr>
        <w:spacing w:before="240" w:after="240"/>
        <w:rPr>
          <w:rFonts w:ascii="宋体" w:eastAsia="宋体" w:hAnsi="宋体" w:cs="宋体"/>
          <w:sz w:val="24"/>
          <w:szCs w:val="24"/>
        </w:rPr>
      </w:pPr>
      <w:r>
        <w:rPr>
          <w:rFonts w:ascii="宋体" w:eastAsia="宋体" w:hAnsi="宋体" w:cs="宋体"/>
        </w:rPr>
        <w:t>说话人2 01:04:43</w:t>
      </w:r>
      <w:r>
        <w:rPr>
          <w:rFonts w:ascii="宋体" w:eastAsia="宋体" w:hAnsi="宋体" w:cs="宋体"/>
        </w:rPr>
        <w:br/>
      </w:r>
      <w:r>
        <w:rPr>
          <w:rFonts w:ascii="宋体" w:eastAsia="宋体" w:hAnsi="宋体" w:cs="宋体"/>
        </w:rPr>
        <w:t>因为这个钱不是属于他，</w:t>
      </w:r>
    </w:p>
    <w:p>
      <w:pPr>
        <w:spacing w:before="240" w:after="240"/>
        <w:rPr>
          <w:rFonts w:ascii="宋体" w:eastAsia="宋体" w:hAnsi="宋体" w:cs="宋体"/>
          <w:sz w:val="24"/>
          <w:szCs w:val="24"/>
        </w:rPr>
      </w:pPr>
      <w:r>
        <w:rPr>
          <w:rFonts w:ascii="宋体" w:eastAsia="宋体" w:hAnsi="宋体" w:cs="宋体"/>
        </w:rPr>
        <w:t>说话人1 01:04:46</w:t>
      </w:r>
      <w:r>
        <w:rPr>
          <w:rFonts w:ascii="宋体" w:eastAsia="宋体" w:hAnsi="宋体" w:cs="宋体"/>
        </w:rPr>
        <w:br/>
      </w:r>
      <w:r>
        <w:rPr>
          <w:rFonts w:ascii="宋体" w:eastAsia="宋体" w:hAnsi="宋体" w:cs="宋体"/>
        </w:rPr>
        <w:t>也不光是你看比方内部就不太看出钱股票，当然也看他看到的维度是真总不出钱，我可能看到运费，但内部就不太那么像跟出清这么点，就要聊业务的业务模式是什么样子，内部是你来不来我都不能合适。明白不？你交给我之前只要你不退费，你来吧我都雇你。当初我一开始签合同都忘记明白了，因为我就是小班制的什么，而且是有进步的，没有人就给你无偿的这么补助。补课就这么一两次，但是这补课只是你不来，我就可以给你补。你剩余的那一个多不适应，他老是你要增加焦点的问题，但你要不补的话我照样会不合适，是因为有这种我们会给家长讲就说你买一个旅游车票时，你愿意把位置占好吗？你不来那是我的事。非常巧是一个刚需，翻过来了，说市场需求你知道为啥吗？他要是不来的话就看这样会不会有问题。</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第二他也会跟他核实，所以他最重要的是核销，为什么核销是钱？他家长是我给大家打个比方，为什么还要看重你是吗？你现在有你现在有200个学生是吧？你如果就是说每一周咱们以一个学生超过1000块钱说，这一个月他起码要收获多少？20万，对不对？应该超过20万20万的钱，你说这20万才是咱们真正挣过来的钱，对不对？但是你200个学生你就120个人上课，你剩下的有80个人好劳动或者动机或者是接触不良而不来你知道吗？其实你收了200就200万的钱已经收进来了，你大量的你持续在你的运营里面，你又把它转化成你真正收钱，你这样能理解我意思吗？这是没错，应该说这是不是危险？</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所以是斯坦玩的不光是百分百科教，你去看教务长的绩效你就知道了，他的达标容易的，对，你必须超百分之，就是说我就大于等于100%~1.1%，你才是一个一的技术的一个类型，也就是大家目前你是哪个有技巧的，你小于这个东西说明教务长他就没琢磨这个事儿应该怎么提前怎么办，校长和校长应该提前怎么做，因为我看到我4月份的时候大概也不大敢提，我就没想，一是想如何补课，怎么把现在这门课我见缝插针补到哪，咱们抓紧的时候都那么他不处理他吗？你知道吗？这是一。</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第二个就是我这个月的时候，我是要推一些这种耗课时的活动也好，还是没有好的把我的歌补上去。你知道我有个思想就是每个月你都行，两你就两个事儿对不对？其实要总结说你就是其中有几个事当成一个事儿，就每个月的扣条要抄对不对？要怎么让这个网课少，因为你把它顶上去之后，一是你的课销指标达标了，你把钱真正从一个虚化的咱们欠的钱变成了企业真实的社保的账钱的这么一个逻辑。</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第二点是什么？你只有快快的把它交完了之后，它才能迅速的计费，你说是不是？对不对？是这么个逻辑，他就是这么个逻辑，你要是这么一个人，所以这是必须要关注的一个事情。</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东东的出勤是个大问题，他一直以来就上班都没问题，我觉得你就要死拼上，他可以那啥，然后我觉得我跟他讲的话，我看就是说他们没时间，我说你其他老师不是忘了他时间主要出入非常好，或者让学校可以帮你去帮你去约，还可以帮你去补，我说我不知道说行不行，我说你们骗子，他说我给我，他说骗你就是你操作过，我说他本身就有这种不足的老师不补吗？</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我上别的老师对，我是想看文章，但是他是要凑人的，你要去看他们补课的课时费现在是怎么弄，他们补是不是现在没有补课没有课时费。补课两个人以上可以上两个人以上的，不是这样是吧？但是你也得再核查一下，现在核查什么，因为我之前的时候让他核查要调监控的确定是要有点这样。其实我觉得最优的给咱们企业也省就省力的方式，应该是从教务这边教务长这边你控制补课，有补课班，我就有补课班，我说我就往里面塞，然后而且要给家长说，你总这样的话，咱们这个东西就得核实，我觉得把这个事给呈现下去，否则还是有窟窿的。</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我刚才说的方法是可以操作的，比如说互动我也是在年初的，去年什么时候然后不能开通了，你你弄过我问你，咱们可以把咱们这种也就没有钱给你，别再聊了。</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对。然后我觉得你们要跟家长慢慢也去销售这边，咱们也要后边的新人也好，告诉他你可以先指导老师给我们补课，也可以按我们的每周我们都会根据好多请假的去安排补课单，咱们就进补课单就行了。</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但是您要是选择比方给您多少次机会，说您基本上我们是可以给你操作的，但是比方有两次，您这样之后以后都得卡死，我觉得咱们需要把卡死的这一块，要从利润这块，目前主要是咱们定一下自己让我说我都给你补课，完了我就给你补课，选择了你弄我就换个课时，你想想另外你省得太多的麻烦，我觉得重新从部门一点一点门槛，然后冻结的还不在后边的过程吗？</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我估计到后边了，然后他们就提供在那啥。</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然后市场的话，比如说等于目标和目标，我基本上再加一层预计的话，我大概算了一下，你看他3月份和4月份我觉得很像，市场新媒体只要往满足每个月有40台资源，他经常转化大概44个客户，现在所以这边他必须超额投资，比如说加上利润，我们需要保障，可以增长资源，因为上个月的话我们是19天加上一个20天的加上活动，但是线上活动不可能每个月都会做对吧？</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这个的话我们就得想我们从抖音直播或者是我们的短视频还有什么资源，所以我们这样一个很大的能够去达成目标，后面我们地推还有一些渠道，所以这个月的渠道的话，因为早上还没月底的话，就是元素节，因为不谈了一些幼儿园，然后一些什么机构，这个机构然后也不过去谈，现在不是建议不干了，跟我去对接了，所以后边我觉得跟那边说进行合作的资源量上的一个提升， ok，但是现在的话我的手工剪纸我得需要等到我周日的时候，我爬完半天只拿这样出来，然后谁知然后活动的话就觉得他有一个母亲节，还有一个是需要1+1，但是1+1的话我想就是那种你后边这个人员，你现在推这个方式，你是想让小飞做整体的总部吗？没有。</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就线下都发单价，再加上的那些内容，说d的话是没有人没有。</w:t>
      </w:r>
    </w:p>
    <w:p>
      <w:pPr>
        <w:spacing w:before="240" w:after="240"/>
        <w:rPr>
          <w:rFonts w:ascii="宋体" w:eastAsia="宋体" w:hAnsi="宋体" w:cs="宋体"/>
          <w:sz w:val="24"/>
          <w:szCs w:val="24"/>
        </w:rPr>
      </w:pPr>
      <w:r>
        <w:rPr>
          <w:rFonts w:ascii="宋体" w:eastAsia="宋体" w:hAnsi="宋体" w:cs="宋体"/>
        </w:rPr>
        <w:t>说话人2 01:12:20</w:t>
      </w:r>
      <w:r>
        <w:rPr>
          <w:rFonts w:ascii="宋体" w:eastAsia="宋体" w:hAnsi="宋体" w:cs="宋体"/>
        </w:rPr>
        <w:br/>
      </w:r>
      <w:r>
        <w:rPr>
          <w:rFonts w:ascii="宋体" w:eastAsia="宋体" w:hAnsi="宋体" w:cs="宋体"/>
        </w:rPr>
        <w:t>什么热的，不知道吃的我也跟他们聊过，</w:t>
      </w:r>
    </w:p>
    <w:p>
      <w:pPr>
        <w:spacing w:before="240" w:after="240"/>
        <w:rPr>
          <w:rFonts w:ascii="宋体" w:eastAsia="宋体" w:hAnsi="宋体" w:cs="宋体"/>
          <w:sz w:val="24"/>
          <w:szCs w:val="24"/>
        </w:rPr>
      </w:pPr>
      <w:r>
        <w:rPr>
          <w:rFonts w:ascii="宋体" w:eastAsia="宋体" w:hAnsi="宋体" w:cs="宋体"/>
        </w:rPr>
        <w:t>说话人1 01:12:24</w:t>
      </w:r>
      <w:r>
        <w:rPr>
          <w:rFonts w:ascii="宋体" w:eastAsia="宋体" w:hAnsi="宋体" w:cs="宋体"/>
        </w:rPr>
        <w:br/>
      </w:r>
      <w:r>
        <w:rPr>
          <w:rFonts w:ascii="宋体" w:eastAsia="宋体" w:hAnsi="宋体" w:cs="宋体"/>
        </w:rPr>
        <w:t>等着今天的话他们不就不在了，因为那会儿这个东西是这一块，我没敢是因为在你们案前我告诉其他评估回来了写的。</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然后现在的话是这件事儿，除了地推的像编制人员，然后还有地推的他的安排这样的负责，因为其他的都在这样做。</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所有东西它虽然活动板块但是我们来说应该是按照给到天下平台，你开始做的，就让他来主题这一块对不对？然后5月份的话他们的目标就是99 20 1，然后因为我想的是这个月的话，我得是有分公司在交流给我打电话，包括你看我昨天都23了，忘了打电话来，我现在去查他们的，因为我在后来就做了一件事，把所有的客户列表谈了一下，他们跟我说都联系着，我就发现没有都联系着，然后我调走我在哪咱们都这么重点，然后后边的话我就会去谈他的客户。</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第二个我也下了非常满足三家，然后去走的分类流程，所以的话后来我也会自己上去，我想知道你现在销售管理的路径是什么，这是管理的弱点，对你的销售管理的方式方法和路径，</w:t>
      </w:r>
    </w:p>
    <w:p>
      <w:pPr>
        <w:spacing w:before="240" w:after="240"/>
        <w:rPr>
          <w:rFonts w:ascii="宋体" w:eastAsia="宋体" w:hAnsi="宋体" w:cs="宋体"/>
          <w:sz w:val="24"/>
          <w:szCs w:val="24"/>
        </w:rPr>
      </w:pPr>
      <w:r>
        <w:rPr>
          <w:rFonts w:ascii="宋体" w:eastAsia="宋体" w:hAnsi="宋体" w:cs="宋体"/>
        </w:rPr>
        <w:t>说话人2 01:13:43</w:t>
      </w:r>
      <w:r>
        <w:rPr>
          <w:rFonts w:ascii="宋体" w:eastAsia="宋体" w:hAnsi="宋体" w:cs="宋体"/>
        </w:rPr>
        <w:br/>
      </w:r>
      <w:r>
        <w:rPr>
          <w:rFonts w:ascii="宋体" w:eastAsia="宋体" w:hAnsi="宋体" w:cs="宋体"/>
        </w:rPr>
        <w:t>你说的话我。</w:t>
      </w:r>
    </w:p>
    <w:p>
      <w:pPr>
        <w:spacing w:before="240" w:after="240"/>
        <w:rPr>
          <w:rFonts w:ascii="宋体" w:eastAsia="宋体" w:hAnsi="宋体" w:cs="宋体"/>
          <w:sz w:val="24"/>
          <w:szCs w:val="24"/>
        </w:rPr>
      </w:pPr>
      <w:r>
        <w:rPr>
          <w:rFonts w:ascii="宋体" w:eastAsia="宋体" w:hAnsi="宋体" w:cs="宋体"/>
        </w:rPr>
        <w:t>说话人1 01:13:45</w:t>
      </w:r>
      <w:r>
        <w:rPr>
          <w:rFonts w:ascii="宋体" w:eastAsia="宋体" w:hAnsi="宋体" w:cs="宋体"/>
        </w:rPr>
        <w:br/>
      </w:r>
      <w:r>
        <w:rPr>
          <w:rFonts w:ascii="宋体" w:eastAsia="宋体" w:hAnsi="宋体" w:cs="宋体"/>
        </w:rPr>
        <w:t>你有什么样的方法，我就给你说简单点销售怎么样，你是不是日常的垃圾的时候怎么做的？销售的话就现在哪些程序的话会去谈一下，比如他们昨天的一些数据，然后关心数据，包括一些很重要的发放内容。然后再谈一下，我觉得医疗是客户类型是属于a品牌之类的，然后的话比如说再去，比如说他给他们要找律师来帮我去弄。</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对，然后下午他们一般都会做，他们就很累。</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对。你现在如果谈他们的数据的话，他们的数据的连续性怎么去保持？保证比方说是它产出了，比方今天每个人都产出了5个APP，它5个APP本周有比方有20%的到访，其实那就说那就是百分之比方百分之你别说那么多了，一周就有人产生2020个APP到访了，然后到访了10个人，还有10个人没到访，你这个到访又有到访承担到访不承担你10个未到访和到访未承担的这样的人，你有看见吗你？</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所以说你管理工作没有连续性，钉钉没有连续性。</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咱们当时上周说他们要做一个数据表格，然后把他被到访的原因，记住家是不是要谈没到访的人干嘛去哪了，是不是我们这周开始，然后每周二来的话，比如说谈他们所有人上周的课上访客户，来了是没报名的原因是什么？等走了然后让他具体说具体细节，然后比如说没来的人，什么情况就谈，这些人不光我觉得说你们只说我说的一半，那是你们现场谈，你肯定要谈的，我是有怎么跟销售，我再给你说一遍销售这个事。</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销售它有一定的运气，就多发运的，其实就是说我当天我讲哪个例子，我就特别幸运花花里面有两个a类，什么叫a类？有意识有钱我上来我琢磨怎么办他就能爆，但是有更多的是b甚至 a但是他没谈那么好，你知道吗？人家本身这个客户是个a但是由于他的个人的谈谈资的能力，当然就是人家没谈好，或者说有的资源甚至都错过了，你知道吧？</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比方你家长一听就挺好的，但我挺忙的，家长你再联系我，对不对？有很多这样的东西，但一个好销售我再说一遍，我觉得我这话已经说了n遍了，但我没有感觉到你我不知道没感我没有看到你从销售管理上建构出我跟你聊的这块思路出来，你知道吧？</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销售最重要的是盘点和经营自己的数据，如果一个团队每个销售天天跟狗熊戴帽子，这么打电话，就这意思才出来，这个团队他也不可能有好业绩，为什么？</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这么多人搞学校他们销售都不行，就是因为在这需要有人去给他建立整体的，就是我的要让对哪个销售要建立一个，我得去经营我的客户，什么叫经营你的客户不是发朋友圈，不是没事，到时候群发一下群消息，是要把你的人分层分类点的去搭起来，像搭塔没有搭起来，你知道吗？</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你最一开始的大池子是基础信息，每天引进的这么大的陌生的信息量就是一个大池子，我打了一部分电话接了我电话的，又往上一一升的时候，接电话的第二个人又分什么样的，人家凤凰又分什么样的，为什么什么？</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不停的去涌动，你这塔吊是可以有摘的胶才行，他是要修自己个体经营逻辑的，不用再跟你说一遍，然后你打算怎么办？你笑完了，为什么？</w:t>
      </w:r>
    </w:p>
    <w:p>
      <w:pPr>
        <w:spacing w:before="240" w:after="240"/>
        <w:rPr>
          <w:rFonts w:ascii="宋体" w:eastAsia="宋体" w:hAnsi="宋体" w:cs="宋体"/>
          <w:sz w:val="24"/>
          <w:szCs w:val="24"/>
        </w:rPr>
      </w:pPr>
      <w:r>
        <w:rPr>
          <w:rFonts w:ascii="宋体" w:eastAsia="宋体" w:hAnsi="宋体" w:cs="宋体"/>
        </w:rPr>
        <w:t>说话人2 01:17:43</w:t>
      </w:r>
      <w:r>
        <w:rPr>
          <w:rFonts w:ascii="宋体" w:eastAsia="宋体" w:hAnsi="宋体" w:cs="宋体"/>
        </w:rPr>
        <w:br/>
      </w:r>
      <w:r>
        <w:rPr>
          <w:rFonts w:ascii="宋体" w:eastAsia="宋体" w:hAnsi="宋体" w:cs="宋体"/>
        </w:rPr>
        <w:t>等你们讨论这个问题，现在真的我觉得不太重要，他。</w:t>
      </w:r>
    </w:p>
    <w:p>
      <w:pPr>
        <w:spacing w:before="240" w:after="240"/>
        <w:rPr>
          <w:rFonts w:ascii="宋体" w:eastAsia="宋体" w:hAnsi="宋体" w:cs="宋体"/>
          <w:sz w:val="24"/>
          <w:szCs w:val="24"/>
        </w:rPr>
      </w:pPr>
      <w:r>
        <w:rPr>
          <w:rFonts w:ascii="宋体" w:eastAsia="宋体" w:hAnsi="宋体" w:cs="宋体"/>
        </w:rPr>
        <w:t>说话人1 01:17:46</w:t>
      </w:r>
      <w:r>
        <w:rPr>
          <w:rFonts w:ascii="宋体" w:eastAsia="宋体" w:hAnsi="宋体" w:cs="宋体"/>
        </w:rPr>
        <w:br/>
      </w:r>
      <w:r>
        <w:rPr>
          <w:rFonts w:ascii="宋体" w:eastAsia="宋体" w:hAnsi="宋体" w:cs="宋体"/>
        </w:rPr>
        <w:t>都提了，你也不知道我要说什么了，知道为什么不。</w:t>
      </w:r>
    </w:p>
    <w:p>
      <w:pPr>
        <w:spacing w:before="240" w:after="240"/>
        <w:rPr>
          <w:rFonts w:ascii="宋体" w:eastAsia="宋体" w:hAnsi="宋体" w:cs="宋体"/>
          <w:sz w:val="24"/>
          <w:szCs w:val="24"/>
        </w:rPr>
      </w:pPr>
      <w:r>
        <w:rPr>
          <w:rFonts w:ascii="宋体" w:eastAsia="宋体" w:hAnsi="宋体" w:cs="宋体"/>
        </w:rPr>
        <w:t>说话人2 01:17:49</w:t>
      </w:r>
      <w:r>
        <w:rPr>
          <w:rFonts w:ascii="宋体" w:eastAsia="宋体" w:hAnsi="宋体" w:cs="宋体"/>
        </w:rPr>
        <w:br/>
      </w:r>
      <w:r>
        <w:rPr>
          <w:rFonts w:ascii="宋体" w:eastAsia="宋体" w:hAnsi="宋体" w:cs="宋体"/>
        </w:rPr>
        <w:t>重要。</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你们先要解决一个问题，就是为什么会出现狗熊该放的这件事儿，这才是根由，不是说他有没有教的问题，也不是说他有没有教明白的问题，不是说你有没有听懂的问题，重要的是为什么会出现狗熊掰棒子这件事，为什么来多动动脑筋他们销售的为什么这么回事？为什么会出现这种结果？我相信你把他那套交给你的销售，他们肯定也脑子跟电算还是认可，他也会觉得这个好是这么回事，为什么没有建下去？为什么？为什么？我觉得是他们没把这个事放心上，这车太多了。</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我觉得是我。</w:t>
      </w:r>
    </w:p>
    <w:p>
      <w:pPr>
        <w:spacing w:before="240" w:after="240"/>
        <w:rPr>
          <w:rFonts w:ascii="宋体" w:eastAsia="宋体" w:hAnsi="宋体" w:cs="宋体"/>
          <w:sz w:val="24"/>
          <w:szCs w:val="24"/>
        </w:rPr>
      </w:pPr>
      <w:r>
        <w:rPr>
          <w:rFonts w:ascii="宋体" w:eastAsia="宋体" w:hAnsi="宋体" w:cs="宋体"/>
        </w:rPr>
        <w:t>说话人1 01:18:49</w:t>
      </w:r>
      <w:r>
        <w:rPr>
          <w:rFonts w:ascii="宋体" w:eastAsia="宋体" w:hAnsi="宋体" w:cs="宋体"/>
        </w:rPr>
        <w:br/>
      </w:r>
      <w:r>
        <w:rPr>
          <w:rFonts w:ascii="宋体" w:eastAsia="宋体" w:hAnsi="宋体" w:cs="宋体"/>
        </w:rPr>
        <w:t>说一下，因为你看因为每周的话他们都会要接近资源地面，其实他们边特别的多，有的店他就没有说去，比如说像我刚才过不了一样，他们说比如说联系的可能是去年225年联系的次数非常多，但今年没有pass，所以会出现什么这种资源的投入了，没有资源了，但是有变化，其实我们需要持续不断的去进行翻炒，对他们比较要紧，资源就是你谈。</w:t>
      </w:r>
    </w:p>
    <w:p>
      <w:pPr>
        <w:spacing w:before="240" w:after="240"/>
        <w:rPr>
          <w:rFonts w:ascii="宋体" w:eastAsia="宋体" w:hAnsi="宋体" w:cs="宋体"/>
          <w:sz w:val="24"/>
          <w:szCs w:val="24"/>
        </w:rPr>
      </w:pPr>
      <w:r>
        <w:rPr>
          <w:rFonts w:ascii="宋体" w:eastAsia="宋体" w:hAnsi="宋体" w:cs="宋体"/>
        </w:rPr>
        <w:t>说话人2 01:19:16</w:t>
      </w:r>
      <w:r>
        <w:rPr>
          <w:rFonts w:ascii="宋体" w:eastAsia="宋体" w:hAnsi="宋体" w:cs="宋体"/>
        </w:rPr>
        <w:br/>
      </w:r>
      <w:r>
        <w:rPr>
          <w:rFonts w:ascii="宋体" w:eastAsia="宋体" w:hAnsi="宋体" w:cs="宋体"/>
        </w:rPr>
        <w:t>的是一个客流问题，这是个因素，但它并不是主要因素。</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反正讨论是你的策略问题，翻不翻都是你的事儿，我不懂翻炒一批的，但是我主要就是一个策略问题。</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狗熊掰棒这件事最主要的问题是你们没有建立系统性，没有把它做成一个流程，是一个马裤，你的什么GL，</w:t>
      </w:r>
    </w:p>
    <w:p>
      <w:pPr>
        <w:spacing w:before="240" w:after="240"/>
        <w:rPr>
          <w:rFonts w:ascii="宋体" w:eastAsia="宋体" w:hAnsi="宋体" w:cs="宋体"/>
          <w:sz w:val="24"/>
          <w:szCs w:val="24"/>
        </w:rPr>
      </w:pPr>
      <w:r>
        <w:rPr>
          <w:rFonts w:ascii="宋体" w:eastAsia="宋体" w:hAnsi="宋体" w:cs="宋体"/>
        </w:rPr>
        <w:t>说话人1 01:19:40</w:t>
      </w:r>
      <w:r>
        <w:rPr>
          <w:rFonts w:ascii="宋体" w:eastAsia="宋体" w:hAnsi="宋体" w:cs="宋体"/>
        </w:rPr>
        <w:br/>
      </w:r>
      <w:r>
        <w:rPr>
          <w:rFonts w:ascii="宋体" w:eastAsia="宋体" w:hAnsi="宋体" w:cs="宋体"/>
        </w:rPr>
        <w:t>你看你的工作方式，你看我今天发给你的是什么？我说你哪天你妈。</w:t>
      </w:r>
    </w:p>
    <w:p>
      <w:pPr>
        <w:spacing w:before="240" w:after="240"/>
        <w:rPr>
          <w:rFonts w:ascii="宋体" w:eastAsia="宋体" w:hAnsi="宋体" w:cs="宋体"/>
          <w:sz w:val="24"/>
          <w:szCs w:val="24"/>
        </w:rPr>
      </w:pPr>
      <w:r>
        <w:rPr>
          <w:rFonts w:ascii="宋体" w:eastAsia="宋体" w:hAnsi="宋体" w:cs="宋体"/>
        </w:rPr>
        <w:t>说话人2 01:19:44</w:t>
      </w:r>
      <w:r>
        <w:rPr>
          <w:rFonts w:ascii="宋体" w:eastAsia="宋体" w:hAnsi="宋体" w:cs="宋体"/>
        </w:rPr>
        <w:br/>
      </w:r>
      <w:r>
        <w:rPr>
          <w:rFonts w:ascii="宋体" w:eastAsia="宋体" w:hAnsi="宋体" w:cs="宋体"/>
        </w:rPr>
        <w:t>等会我接着聊，接着说马克度你什么事儿能把它落实下去，你比方说我就看你们几次，我告诉你们开会干嘛的，你们是不是应该录像，录音录音下来为什么要录音？</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我们并不是说为了以后我们就对话记录翻证据，并不是因为给你们提效怎么提效，你把这个东西录下来之后，经过AI分析，我们是不是能落实一下，总结一下今天这些会我们到底谈了什么内容，然后下面应该去做什么事情，应该怎么做，刚才他那谈的注意力分配的问题，后边谈的具体是什么，你什么思路，你还能记住吗？</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你不见得能记住他高光的灵感的东西，对吧？但是AI是能帮助你整理好这些东西的。</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你这还行，我看你手机还配着随身往那寄，</w:t>
      </w:r>
    </w:p>
    <w:p>
      <w:pPr>
        <w:spacing w:before="240" w:after="240"/>
        <w:rPr>
          <w:rFonts w:ascii="宋体" w:eastAsia="宋体" w:hAnsi="宋体" w:cs="宋体"/>
          <w:sz w:val="24"/>
          <w:szCs w:val="24"/>
        </w:rPr>
      </w:pPr>
      <w:r>
        <w:rPr>
          <w:rFonts w:ascii="宋体" w:eastAsia="宋体" w:hAnsi="宋体" w:cs="宋体"/>
        </w:rPr>
        <w:t>说话人1 01:20:42</w:t>
      </w:r>
      <w:r>
        <w:rPr>
          <w:rFonts w:ascii="宋体" w:eastAsia="宋体" w:hAnsi="宋体" w:cs="宋体"/>
        </w:rPr>
        <w:br/>
      </w:r>
      <w:r>
        <w:rPr>
          <w:rFonts w:ascii="宋体" w:eastAsia="宋体" w:hAnsi="宋体" w:cs="宋体"/>
        </w:rPr>
        <w:t>那天东东跟花花都交接。</w:t>
      </w:r>
    </w:p>
    <w:p>
      <w:pPr>
        <w:spacing w:before="240" w:after="240"/>
        <w:rPr>
          <w:rFonts w:ascii="宋体" w:eastAsia="宋体" w:hAnsi="宋体" w:cs="宋体"/>
          <w:sz w:val="24"/>
          <w:szCs w:val="24"/>
        </w:rPr>
      </w:pPr>
      <w:r>
        <w:rPr>
          <w:rFonts w:ascii="宋体" w:eastAsia="宋体" w:hAnsi="宋体" w:cs="宋体"/>
        </w:rPr>
        <w:t>说话人2 01:20:44</w:t>
      </w:r>
      <w:r>
        <w:rPr>
          <w:rFonts w:ascii="宋体" w:eastAsia="宋体" w:hAnsi="宋体" w:cs="宋体"/>
        </w:rPr>
        <w:br/>
      </w:r>
      <w:r>
        <w:rPr>
          <w:rFonts w:ascii="宋体" w:eastAsia="宋体" w:hAnsi="宋体" w:cs="宋体"/>
        </w:rPr>
        <w:t>完，就拿脑子过，有效率吗？太蠢笨了这个方法，我们现在有高效的方式，而且这个东西整理完了，我们就知道如何分主次的分维度的分节奏的把它落实下去，对吧？Ai竞争力干这事儿，还用消耗你的脑力的吗？不需要了，而你现在过度消耗自己就是消耗在脑力上，甚至是指劳力上。</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我们总说建系统是前期可能麻烦点，但是他后期对我们是真正绩效的一个比较多的人，</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对吧？原来那谁骂他，那会儿干活不仅也是这种东西在里面听着可嗨可嗨了，出了个门全忘了，我行我素那一套，他们说什么？结果必然是沟通没忘，所以不落实到落实这个动作上还是不成立的，也不用因为。</w:t>
      </w:r>
    </w:p>
    <w:p>
      <w:pPr>
        <w:spacing w:before="240" w:after="240"/>
        <w:rPr>
          <w:rFonts w:ascii="宋体" w:eastAsia="宋体" w:hAnsi="宋体" w:cs="宋体"/>
          <w:sz w:val="24"/>
          <w:szCs w:val="24"/>
        </w:rPr>
      </w:pPr>
      <w:r>
        <w:rPr>
          <w:rFonts w:ascii="宋体" w:eastAsia="宋体" w:hAnsi="宋体" w:cs="宋体"/>
        </w:rPr>
        <w:t>说话人1 01:22:03</w:t>
      </w:r>
      <w:r>
        <w:rPr>
          <w:rFonts w:ascii="宋体" w:eastAsia="宋体" w:hAnsi="宋体" w:cs="宋体"/>
        </w:rPr>
        <w:br/>
      </w:r>
      <w:r>
        <w:rPr>
          <w:rFonts w:ascii="宋体" w:eastAsia="宋体" w:hAnsi="宋体" w:cs="宋体"/>
        </w:rPr>
        <w:t>是浓茶了是吧？</w:t>
      </w:r>
    </w:p>
    <w:p>
      <w:pPr>
        <w:spacing w:before="240" w:after="240"/>
        <w:rPr>
          <w:rFonts w:ascii="宋体" w:eastAsia="宋体" w:hAnsi="宋体" w:cs="宋体"/>
          <w:sz w:val="24"/>
          <w:szCs w:val="24"/>
        </w:rPr>
      </w:pPr>
      <w:r>
        <w:rPr>
          <w:rFonts w:ascii="宋体" w:eastAsia="宋体" w:hAnsi="宋体" w:cs="宋体"/>
        </w:rPr>
        <w:t>说话人2 01:22:05</w:t>
      </w:r>
      <w:r>
        <w:rPr>
          <w:rFonts w:ascii="宋体" w:eastAsia="宋体" w:hAnsi="宋体" w:cs="宋体"/>
        </w:rPr>
        <w:br/>
      </w:r>
      <w:r>
        <w:rPr>
          <w:rFonts w:ascii="宋体" w:eastAsia="宋体" w:hAnsi="宋体" w:cs="宋体"/>
        </w:rPr>
        <w:t>然后你继续或者一下，</w:t>
      </w:r>
    </w:p>
    <w:p>
      <w:pPr>
        <w:spacing w:before="240" w:after="240"/>
        <w:rPr>
          <w:rFonts w:ascii="宋体" w:eastAsia="宋体" w:hAnsi="宋体" w:cs="宋体"/>
          <w:sz w:val="24"/>
          <w:szCs w:val="24"/>
        </w:rPr>
      </w:pPr>
      <w:r>
        <w:rPr>
          <w:rFonts w:ascii="宋体" w:eastAsia="宋体" w:hAnsi="宋体" w:cs="宋体"/>
        </w:rPr>
        <w:t>说话人1 01:22:07</w:t>
      </w:r>
      <w:r>
        <w:rPr>
          <w:rFonts w:ascii="宋体" w:eastAsia="宋体" w:hAnsi="宋体" w:cs="宋体"/>
        </w:rPr>
        <w:br/>
      </w:r>
      <w:r>
        <w:rPr>
          <w:rFonts w:ascii="宋体" w:eastAsia="宋体" w:hAnsi="宋体" w:cs="宋体"/>
        </w:rPr>
        <w:t>行，这样我给你画图给你让你理解一下，你现在带的顾问谈什么，你谈的都是散乱，你也知道会不会因为你要谈老师也是那么回事，你知道吗？你谈的都是今天我打了多少个陌生的在乎，我进来了多少个APP没错吧？</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非常好。</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比方我给你举个例，举个例子，100个例子，你出了。</w:t>
      </w:r>
    </w:p>
    <w:p>
      <w:pPr>
        <w:spacing w:before="240" w:after="240"/>
        <w:rPr>
          <w:rFonts w:ascii="宋体" w:eastAsia="宋体" w:hAnsi="宋体" w:cs="宋体"/>
          <w:sz w:val="24"/>
          <w:szCs w:val="24"/>
        </w:rPr>
      </w:pPr>
      <w:r>
        <w:rPr>
          <w:rFonts w:ascii="宋体" w:eastAsia="宋体" w:hAnsi="宋体" w:cs="宋体"/>
        </w:rPr>
        <w:t>说话人2 01:22:37</w:t>
      </w:r>
      <w:r>
        <w:rPr>
          <w:rFonts w:ascii="宋体" w:eastAsia="宋体" w:hAnsi="宋体" w:cs="宋体"/>
        </w:rPr>
        <w:br/>
      </w:r>
      <w:r>
        <w:rPr>
          <w:rFonts w:ascii="宋体" w:eastAsia="宋体" w:hAnsi="宋体" w:cs="宋体"/>
        </w:rPr>
        <w:t>20个APP对吧？</w:t>
      </w:r>
    </w:p>
    <w:p>
      <w:pPr>
        <w:spacing w:before="240" w:after="240"/>
        <w:rPr>
          <w:rFonts w:ascii="宋体" w:eastAsia="宋体" w:hAnsi="宋体" w:cs="宋体"/>
          <w:sz w:val="24"/>
          <w:szCs w:val="24"/>
        </w:rPr>
      </w:pPr>
      <w:r>
        <w:rPr>
          <w:rFonts w:ascii="宋体" w:eastAsia="宋体" w:hAnsi="宋体" w:cs="宋体"/>
        </w:rPr>
        <w:t>说话人1 01:22:41</w:t>
      </w:r>
      <w:r>
        <w:rPr>
          <w:rFonts w:ascii="宋体" w:eastAsia="宋体" w:hAnsi="宋体" w:cs="宋体"/>
        </w:rPr>
        <w:br/>
      </w:r>
      <w:r>
        <w:rPr>
          <w:rFonts w:ascii="宋体" w:eastAsia="宋体" w:hAnsi="宋体" w:cs="宋体"/>
        </w:rPr>
        <w:t>然后你到访了10个号合同，然后不是你到访了10个售，就是10个到访对吧？你出了比方三个合同对吧？这是一个标准数字对不对？你天天盯的是什么？你俩眼睛的就是这是一个镜子，还有对吧？你其实听的是这个吧，是不是你这就叫典型的狗熊呆望，你知道你盯到的这个东西是什么，就是像我刚才说的坐大运的东西，但是一个团队资源要是你的业绩要稳定点，你那儿的事你的收单要稳定，你要去打你的下盘基层的数据你知道吗？你就得看这一揽子例子里边到底结出了多少。比方这100个例子里边其实是有70个是接通的，还有30个未接通，你就要去看这30个未接通你什么时候接通。明白了吧？你怎么知道 A那30个 a里边没在未接通里边，所以说已经他刀下去叉去，然后他没有接通他的消耗的时间，你知道了吗？他二次开始的时间是什么？还有一个什么？你是形成了20个APP对吧？你中间这又有一个差，就是说你有什么差，然后他都接通了，他有80通没有形成APP的，你就敢说里面没客户，他是不是也要有个翻炒，对不对？就必须你要讲一个例子，你要翻炒到什么程度，我觉得你才许诺你不行了，我就认为有个例子不行了，你明白了吧？还有一个你就要干什么出来，不努力的理由你干嘛给出来？</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你说你一个部门他开始了3点多结束了不行，是不是？我要调到按你的意思立马要到别的部门里面来，是不是？有可能是你不对客户的胃口，但是人家这种聊聊天方式就对客户的胃口，对不对？就是从这儿你剩下的80，然后你这20个形成了20个APP你不有10个数产生了什么？你产生了10个未到访对吧？对吧？</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但是10个未到访是不是由于你80个没形成APP的，或者你20个没有结成的，对不对？</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你未到访的里边，我是不是要跟盯你多有志向，因为客户明确的得电话里说你又感兴趣，我想去听听看是不是比好多拒绝你的好1万倍了，我是不是要引进这样的资源，那么就来了，在你手里边，比方比方咱们4月1号你形成了一个APP对吧？</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但你本周你就没有到访，我都给了你4周的时间，他还没有到访，你还配拥有他，他就可以做人了，你不行你让别人上对不对？还有就是受过的到访的，到访里边是不是有7个没报名非常好，但是没报名的你也不知道怎么回答。</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你知道为什么销售要有销售团队，要有销售经理吗？销售经理干的什么活，</w:t>
      </w:r>
    </w:p>
    <w:p>
      <w:pPr>
        <w:spacing w:before="240" w:after="240"/>
        <w:rPr>
          <w:rFonts w:ascii="宋体" w:eastAsia="宋体" w:hAnsi="宋体" w:cs="宋体"/>
          <w:sz w:val="24"/>
          <w:szCs w:val="24"/>
        </w:rPr>
      </w:pPr>
      <w:r>
        <w:rPr>
          <w:rFonts w:ascii="宋体" w:eastAsia="宋体" w:hAnsi="宋体" w:cs="宋体"/>
        </w:rPr>
        <w:t>说话人2 01:26:09</w:t>
      </w:r>
      <w:r>
        <w:rPr>
          <w:rFonts w:ascii="宋体" w:eastAsia="宋体" w:hAnsi="宋体" w:cs="宋体"/>
        </w:rPr>
        <w:br/>
      </w:r>
      <w:r>
        <w:rPr>
          <w:rFonts w:ascii="宋体" w:eastAsia="宋体" w:hAnsi="宋体" w:cs="宋体"/>
        </w:rPr>
        <w:t>捋这两个词语，</w:t>
      </w:r>
    </w:p>
    <w:p>
      <w:pPr>
        <w:spacing w:before="240" w:after="240"/>
        <w:rPr>
          <w:rFonts w:ascii="宋体" w:eastAsia="宋体" w:hAnsi="宋体" w:cs="宋体"/>
          <w:sz w:val="24"/>
          <w:szCs w:val="24"/>
        </w:rPr>
      </w:pPr>
      <w:r>
        <w:rPr>
          <w:rFonts w:ascii="宋体" w:eastAsia="宋体" w:hAnsi="宋体" w:cs="宋体"/>
        </w:rPr>
        <w:t>说话人1 01:26:11</w:t>
      </w:r>
      <w:r>
        <w:rPr>
          <w:rFonts w:ascii="宋体" w:eastAsia="宋体" w:hAnsi="宋体" w:cs="宋体"/>
        </w:rPr>
        <w:br/>
      </w:r>
      <w:r>
        <w:rPr>
          <w:rFonts w:ascii="宋体" w:eastAsia="宋体" w:hAnsi="宋体" w:cs="宋体"/>
        </w:rPr>
        <w:t>这样资源我就看最小，这7个到访未报名的，我就得去 check什么，甚至给他们组织什么活动，对不对？我是不是要有25 35让我这样人可以往里面邀约他们，那么你是不是该改出一个数据了？</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你专门有一个活动，我就是为了什么？二访用的或者三访用的活动是吧？可能我这一个星期的 App你一个员工是吧？你的招工你教我这一期里边，我现在问问你低保客户有多少，然后你好的客户里边有多少，你愿不愿意往外跑，你多少个客户都要跑对不对？他才能去讲话，我老板盯着你对他们的这些老板，我老板盯着那些未到访的人还什么时候到访，他就得去干这个数据是吧？然后你又盯了这个行程APP，然后没有到访的人，你是不是一直要问他，你上次你 Av什么里面是吧？谁他一定会跟你说这个APP是不是也给你查的 APP的情景是吧？只要你要去做一些重点标注，我一听这个人挺好的，你知道，但是没动，我说我不知道行不行，你放这边就叫他就要玉米的，是吧？是这玉米那就听起来又有钱又有意识的，一直没到，为什么没到？即使我们遇到了吗？下午能遇到了吗？你只有这样的话，他才知道我已经用了玉米了，是不是这个道理？然后你要用一些规则手段去扭转他们手里的资源，他们也知道这个资源并不是我一直有的。</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你觉得这人性都见了是你知道吗？你给他一直放的话，他不看这个问题，但你要告诉他这个到底有什么事情正好给你调走，你放心在这之前他肯定在他里面，因为有人有一个丧失感觉得还了我的系统里面，这就是我的，他就会找我就不打鸣打鸣打我透知道吗？中午会打，但是今天我不想打他，他就搁在那了，但是你要告诉他你这个东西到什么时间段，你不要我就给别人了，他就会主动去打。</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所以你要把整个的这套体系你知道吧，想办法有明确的规则你就会搬过来，你要按这个规则去盘点和管理你的销售才行，你有什么只是规则的话，现在我就是订单的，比如承担单位承担，然后交定金交给你告诉它交给他，你那不叫规则。</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咱们就是说你看第一上面所有的一些东西，前面的这所有东西都是可以从系统里面去调的，然后资产的要求是40天创新就必须得调走，这个已经不能调走了。</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对，这个是调走了，还有一些东西的话就是一个数据，现在上面处理的表格，光处理表格的话，你得是周按照月度去谈的，我看了一下扣工资表里边除了卖他写的还好一些，因为客户根本没有按照那个数据标准去写，所以它会出现。</w:t>
      </w:r>
    </w:p>
    <w:p>
      <w:pPr>
        <w:spacing w:before="240" w:after="240"/>
        <w:rPr>
          <w:rFonts w:ascii="宋体" w:eastAsia="宋体" w:hAnsi="宋体" w:cs="宋体"/>
          <w:sz w:val="24"/>
          <w:szCs w:val="24"/>
        </w:rPr>
      </w:pPr>
      <w:r>
        <w:rPr>
          <w:rFonts w:ascii="宋体" w:eastAsia="宋体" w:hAnsi="宋体" w:cs="宋体"/>
        </w:rPr>
        <w:t>说话人2 01:29:16</w:t>
      </w:r>
      <w:r>
        <w:rPr>
          <w:rFonts w:ascii="宋体" w:eastAsia="宋体" w:hAnsi="宋体" w:cs="宋体"/>
        </w:rPr>
        <w:br/>
      </w:r>
      <w:r>
        <w:rPr>
          <w:rFonts w:ascii="宋体" w:eastAsia="宋体" w:hAnsi="宋体" w:cs="宋体"/>
        </w:rPr>
        <w:t>到访。</w:t>
      </w:r>
    </w:p>
    <w:p>
      <w:pPr>
        <w:spacing w:before="240" w:after="240"/>
        <w:rPr>
          <w:rFonts w:ascii="宋体" w:eastAsia="宋体" w:hAnsi="宋体" w:cs="宋体"/>
          <w:sz w:val="24"/>
          <w:szCs w:val="24"/>
        </w:rPr>
      </w:pPr>
      <w:r>
        <w:rPr>
          <w:rFonts w:ascii="宋体" w:eastAsia="宋体" w:hAnsi="宋体" w:cs="宋体"/>
        </w:rPr>
        <w:t>说话人1 01:29:17</w:t>
      </w:r>
      <w:r>
        <w:rPr>
          <w:rFonts w:ascii="宋体" w:eastAsia="宋体" w:hAnsi="宋体" w:cs="宋体"/>
        </w:rPr>
        <w:br/>
      </w:r>
      <w:r>
        <w:rPr>
          <w:rFonts w:ascii="宋体" w:eastAsia="宋体" w:hAnsi="宋体" w:cs="宋体"/>
        </w:rPr>
        <w:t> App没到访，这些人。</w:t>
      </w:r>
    </w:p>
    <w:p>
      <w:pPr>
        <w:spacing w:before="240" w:after="240"/>
        <w:rPr>
          <w:rFonts w:ascii="宋体" w:eastAsia="宋体" w:hAnsi="宋体" w:cs="宋体"/>
          <w:sz w:val="24"/>
          <w:szCs w:val="24"/>
        </w:rPr>
      </w:pPr>
      <w:r>
        <w:rPr>
          <w:rFonts w:ascii="宋体" w:eastAsia="宋体" w:hAnsi="宋体" w:cs="宋体"/>
        </w:rPr>
        <w:t>说话人2 01:29:20</w:t>
      </w:r>
      <w:r>
        <w:rPr>
          <w:rFonts w:ascii="宋体" w:eastAsia="宋体" w:hAnsi="宋体" w:cs="宋体"/>
        </w:rPr>
        <w:br/>
      </w:r>
      <w:r>
        <w:rPr>
          <w:rFonts w:ascii="宋体" w:eastAsia="宋体" w:hAnsi="宋体" w:cs="宋体"/>
        </w:rPr>
        <w:t>找不着到访，这些人。</w:t>
      </w:r>
    </w:p>
    <w:p>
      <w:pPr>
        <w:spacing w:before="240" w:after="240"/>
        <w:rPr>
          <w:rFonts w:ascii="宋体" w:eastAsia="宋体" w:hAnsi="宋体" w:cs="宋体"/>
          <w:sz w:val="24"/>
          <w:szCs w:val="24"/>
        </w:rPr>
      </w:pPr>
      <w:r>
        <w:rPr>
          <w:rFonts w:ascii="宋体" w:eastAsia="宋体" w:hAnsi="宋体" w:cs="宋体"/>
        </w:rPr>
        <w:t>说话人1 01:29:22</w:t>
      </w:r>
      <w:r>
        <w:rPr>
          <w:rFonts w:ascii="宋体" w:eastAsia="宋体" w:hAnsi="宋体" w:cs="宋体"/>
        </w:rPr>
        <w:br/>
      </w:r>
      <w:r>
        <w:rPr>
          <w:rFonts w:ascii="宋体" w:eastAsia="宋体" w:hAnsi="宋体" w:cs="宋体"/>
        </w:rPr>
        <w:t>和理事长没报名的人去哪找不着这些数据你是不知道的。</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而且你知道咱们这系统资产系统跟内部系统不一样，是他40天一打乱你找不着他的人，他就没有这个数据，所以这个数据在这次他也是必须得。</w:t>
      </w:r>
    </w:p>
    <w:p>
      <w:pPr>
        <w:spacing w:before="240" w:after="240"/>
        <w:rPr>
          <w:rFonts w:ascii="宋体" w:eastAsia="宋体" w:hAnsi="宋体" w:cs="宋体"/>
          <w:sz w:val="24"/>
          <w:szCs w:val="24"/>
        </w:rPr>
      </w:pPr>
      <w:r>
        <w:rPr>
          <w:rFonts w:ascii="宋体" w:eastAsia="宋体" w:hAnsi="宋体" w:cs="宋体"/>
        </w:rPr>
        <w:t>说话人2 01:29:37</w:t>
      </w:r>
      <w:r>
        <w:rPr>
          <w:rFonts w:ascii="宋体" w:eastAsia="宋体" w:hAnsi="宋体" w:cs="宋体"/>
        </w:rPr>
        <w:br/>
      </w:r>
      <w:r>
        <w:rPr>
          <w:rFonts w:ascii="宋体" w:eastAsia="宋体" w:hAnsi="宋体" w:cs="宋体"/>
        </w:rPr>
        <w:t>用表格补充的。</w:t>
      </w:r>
    </w:p>
    <w:p>
      <w:pPr>
        <w:spacing w:before="240" w:after="240"/>
        <w:rPr>
          <w:rFonts w:ascii="宋体" w:eastAsia="宋体" w:hAnsi="宋体" w:cs="宋体"/>
          <w:sz w:val="24"/>
          <w:szCs w:val="24"/>
        </w:rPr>
      </w:pPr>
      <w:r>
        <w:rPr>
          <w:rFonts w:ascii="宋体" w:eastAsia="宋体" w:hAnsi="宋体" w:cs="宋体"/>
        </w:rPr>
        <w:t>说话人1 01:29:38</w:t>
      </w:r>
      <w:r>
        <w:rPr>
          <w:rFonts w:ascii="宋体" w:eastAsia="宋体" w:hAnsi="宋体" w:cs="宋体"/>
        </w:rPr>
        <w:br/>
      </w:r>
      <w:r>
        <w:rPr>
          <w:rFonts w:ascii="宋体" w:eastAsia="宋体" w:hAnsi="宋体" w:cs="宋体"/>
        </w:rPr>
        <w:t>就他那客户列表现在因为我可能在3月份时候给你发，我不是也没有，你刚才讲说我觉得可能现在我已经体现出来东西，建立。</w:t>
      </w:r>
    </w:p>
    <w:p>
      <w:pPr>
        <w:spacing w:before="240" w:after="240"/>
        <w:rPr>
          <w:rFonts w:ascii="宋体" w:eastAsia="宋体" w:hAnsi="宋体" w:cs="宋体"/>
          <w:sz w:val="24"/>
          <w:szCs w:val="24"/>
        </w:rPr>
      </w:pPr>
      <w:r>
        <w:rPr>
          <w:rFonts w:ascii="宋体" w:eastAsia="宋体" w:hAnsi="宋体" w:cs="宋体"/>
        </w:rPr>
        <w:t>说话人2 01:29:50</w:t>
      </w:r>
      <w:r>
        <w:rPr>
          <w:rFonts w:ascii="宋体" w:eastAsia="宋体" w:hAnsi="宋体" w:cs="宋体"/>
        </w:rPr>
        <w:br/>
      </w:r>
      <w:r>
        <w:rPr>
          <w:rFonts w:ascii="宋体" w:eastAsia="宋体" w:hAnsi="宋体" w:cs="宋体"/>
        </w:rPr>
        <w:t>一个体系一个系统，要不然银行这边那个时候。</w:t>
      </w:r>
    </w:p>
    <w:p>
      <w:pPr>
        <w:spacing w:before="240" w:after="240"/>
        <w:rPr>
          <w:rFonts w:ascii="宋体" w:eastAsia="宋体" w:hAnsi="宋体" w:cs="宋体"/>
          <w:sz w:val="24"/>
          <w:szCs w:val="24"/>
        </w:rPr>
      </w:pPr>
      <w:r>
        <w:rPr>
          <w:rFonts w:ascii="宋体" w:eastAsia="宋体" w:hAnsi="宋体" w:cs="宋体"/>
        </w:rPr>
        <w:t>说话人1 01:29:55</w:t>
      </w:r>
      <w:r>
        <w:rPr>
          <w:rFonts w:ascii="宋体" w:eastAsia="宋体" w:hAnsi="宋体" w:cs="宋体"/>
        </w:rPr>
        <w:br/>
      </w:r>
      <w:r>
        <w:rPr>
          <w:rFonts w:ascii="宋体" w:eastAsia="宋体" w:hAnsi="宋体" w:cs="宋体"/>
        </w:rPr>
        <w:t>而且这样我跟您说你挺勤奋，而且你看一个工作的时候，你都很热情的就是你的正向的影响，但是带来的不好的那个地方是什么，也就拖累你的地方是你干活就跟股权没问题，你干完仗是干挺好，我一次我销售就花一个很好的呈现，但是我一看我可能市场上有问题了，我不市场了，你销售立马就垮掉，你知道这种状况是因为什么吗？</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你在图的时候你只是在纯粹的干基层的活而已，你就把你自己变成了销售，然后你就把你自己变成了市场，甚至你去变成一个班主任，你没有干你校长该干的那事儿校长在干嘛？原来我就跟你讲过你铺地摊的事儿，你做的是结构化的事情，你要根据做这个事，你把脑子都问到了，你明白了吧？你要去我去贴近这个工作，甚至我做这个工作，我不是为了把业绩做好了，我是要把这个工作的规律找出来，把这个几点摸清，创建一系列的规则，搭一系列的你知道吧？结构，然后就保证我走了他不查，但是你的只要你走他就查，只要你走他就查。</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这能理解我的意思吗？也就是说你查搜索那么长时间，你的销售逻辑，你的销售理念，你的销售规则你没见清，你明白了吗？你辨清了你走了之后就应该怎么办？你就知道我如何检查你们的那个系统，咱们系统的迁徙，我如何到哪个卡点到哪个节点，我就琢磨出来，到那个时候我就去利用你们哪个什么数据，就知道你们怎么样，你没摸清这个东西，你只是一味的去当个好销售而已，你只是想到我下个月我要完成那两单，你的价值没占到，</w:t>
      </w:r>
    </w:p>
    <w:p>
      <w:pPr>
        <w:spacing w:before="240" w:after="240"/>
        <w:rPr>
          <w:rFonts w:ascii="宋体" w:eastAsia="宋体" w:hAnsi="宋体" w:cs="宋体"/>
          <w:sz w:val="24"/>
          <w:szCs w:val="24"/>
        </w:rPr>
      </w:pPr>
      <w:r>
        <w:rPr>
          <w:rFonts w:ascii="宋体" w:eastAsia="宋体" w:hAnsi="宋体" w:cs="宋体"/>
        </w:rPr>
        <w:t>说话人2 01:31:49</w:t>
      </w:r>
      <w:r>
        <w:rPr>
          <w:rFonts w:ascii="宋体" w:eastAsia="宋体" w:hAnsi="宋体" w:cs="宋体"/>
        </w:rPr>
        <w:br/>
      </w:r>
      <w:r>
        <w:rPr>
          <w:rFonts w:ascii="宋体" w:eastAsia="宋体" w:hAnsi="宋体" w:cs="宋体"/>
        </w:rPr>
        <w:t>所以应该问的是你的价值在哪？你如何界定你的价值？</w:t>
      </w:r>
    </w:p>
    <w:p>
      <w:pPr>
        <w:spacing w:before="240" w:after="240"/>
        <w:rPr>
          <w:rFonts w:ascii="宋体" w:eastAsia="宋体" w:hAnsi="宋体" w:cs="宋体"/>
          <w:sz w:val="24"/>
          <w:szCs w:val="24"/>
        </w:rPr>
      </w:pPr>
      <w:r>
        <w:rPr>
          <w:rFonts w:ascii="宋体" w:eastAsia="宋体" w:hAnsi="宋体" w:cs="宋体"/>
        </w:rPr>
        <w:t>说话人1 01:31:54</w:t>
      </w:r>
      <w:r>
        <w:rPr>
          <w:rFonts w:ascii="宋体" w:eastAsia="宋体" w:hAnsi="宋体" w:cs="宋体"/>
        </w:rPr>
        <w:br/>
      </w:r>
      <w:r>
        <w:rPr>
          <w:rFonts w:ascii="宋体" w:eastAsia="宋体" w:hAnsi="宋体" w:cs="宋体"/>
        </w:rPr>
        <w:t>其实你没有萃取你知道吗？因为你包括汉族，你看它的特点是1万颗的脑，你都能把这个事弄好，但是你只是凭感觉去在干事情，凭热情，凭你自己的很重的能量和心气去干，你没有动脑子，我怎么去萃取，我如何把这事办好了？</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你这件事的关键我就想你就换一个流程，当我抽身抽出来的时候，比方我要去做，我要去布市场了，我怎么提溜销售我就不打款，他哪些东西我是对他有监察作用，他们就能不能给我糊弄我。</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你就比方说这样建筑工具了，这样的处置太早，你把你起码就是说我觉得从这儿可以检测出多少，我给了你例子，你到底消化的怎么样？系统这边能直接看吗？不能让你知道这一段我就只需要哪个节点，我去看一下系统就行了。对不对？</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然后从这儿是什么 APP都给你交，所以我不跟你说不要要那种他就是说今天我就有5个APP，但是只有2个重点，我只跟你说那2个重点，这是1个最拉垮的1个办法，你有5个APP你就把你有的APP给我要出来，我清零我进我也要看别的别的是什么，他们有个数据重点判断都是有问题的。</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你明白了吧？我去把它亮出来之后，我为的是这儿，你实际还要看到访，何必到访，对不对？你做好了之后就能补充更全的信息，你未到管理人你又盯你要拉干脆，对吧？甚至你要把数据拿出来，他要呈现这块数据。</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像这样像您说的意思，40天之后他去那套房子也就打散了，是这意思吗？我要知道一年500万，我40多万资金，我事先及时打款之后，我也知道这是个漏洞，对不对？我要去做重点资源分配给他们谁谁你把打散分配过程中，后来我就提醒他们，我告诉你们说你们到千万之一，你们有 App的药房，我马上要打卡，你稍微警示他们，对不对？这才是叫做你去熟悉流程去能把这事干成了，不是为了让你成为那个一玩你知道吧，是让你知道这个逻辑了之后，你找那个看节点，你抓住一个看节点，而且要自个想办法和工具去抓你知道吧？</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这个是什么？我借助c这个我干嘛我借助表格，是吧？甚至后边你姐夫跟现在你周围的什么是吧？我上次我借助多维，他加了他连点都没上点，对吧？我拿的就是那个表格，我就能使这个东西还有到这儿就更不一样，我也要借助表格和数据去辅助我去干这件事情，我才能下次盘点的时候我就告诉他，我就你们先拿你们比方就分节点，比方上楼到访的什么男的那几个人跟我说清追没追到二手，对吧？是不是应该有这样的数据？</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你脑子里边你才能知道去怎么搭建这个结构，而且你培养提交销售顾问，一旦里边还有高建，他就知道是你带团队了。有保险吗？现在回收是哪个销售这边。</w:t>
      </w:r>
    </w:p>
    <w:p>
      <w:pPr>
        <w:spacing w:before="240" w:after="240"/>
        <w:rPr>
          <w:rFonts w:ascii="宋体" w:eastAsia="宋体" w:hAnsi="宋体" w:cs="宋体"/>
          <w:sz w:val="24"/>
          <w:szCs w:val="24"/>
        </w:rPr>
      </w:pPr>
      <w:r>
        <w:rPr>
          <w:rFonts w:ascii="宋体" w:eastAsia="宋体" w:hAnsi="宋体" w:cs="宋体"/>
        </w:rPr>
        <w:t>说话人2 01:35:17</w:t>
      </w:r>
      <w:r>
        <w:rPr>
          <w:rFonts w:ascii="宋体" w:eastAsia="宋体" w:hAnsi="宋体" w:cs="宋体"/>
        </w:rPr>
        <w:br/>
      </w:r>
      <w:r>
        <w:rPr>
          <w:rFonts w:ascii="宋体" w:eastAsia="宋体" w:hAnsi="宋体" w:cs="宋体"/>
        </w:rPr>
        <w:t>你们这边有没有看到难受，</w:t>
      </w:r>
    </w:p>
    <w:p>
      <w:pPr>
        <w:spacing w:before="240" w:after="240"/>
        <w:rPr>
          <w:rFonts w:ascii="宋体" w:eastAsia="宋体" w:hAnsi="宋体" w:cs="宋体"/>
          <w:sz w:val="24"/>
          <w:szCs w:val="24"/>
        </w:rPr>
      </w:pPr>
      <w:r>
        <w:rPr>
          <w:rFonts w:ascii="宋体" w:eastAsia="宋体" w:hAnsi="宋体" w:cs="宋体"/>
        </w:rPr>
        <w:t>说话人1 01:35:22</w:t>
      </w:r>
      <w:r>
        <w:rPr>
          <w:rFonts w:ascii="宋体" w:eastAsia="宋体" w:hAnsi="宋体" w:cs="宋体"/>
        </w:rPr>
        <w:br/>
      </w:r>
      <w:r>
        <w:rPr>
          <w:rFonts w:ascii="宋体" w:eastAsia="宋体" w:hAnsi="宋体" w:cs="宋体"/>
        </w:rPr>
        <w:t>你们要不也从你问问浩浩怎么找的，他们销售做了找了一一堆的，我跟他说，</w:t>
      </w:r>
    </w:p>
    <w:p>
      <w:pPr>
        <w:spacing w:before="240" w:after="240"/>
        <w:rPr>
          <w:rFonts w:ascii="宋体" w:eastAsia="宋体" w:hAnsi="宋体" w:cs="宋体"/>
          <w:sz w:val="24"/>
          <w:szCs w:val="24"/>
        </w:rPr>
      </w:pPr>
      <w:r>
        <w:rPr>
          <w:rFonts w:ascii="宋体" w:eastAsia="宋体" w:hAnsi="宋体" w:cs="宋体"/>
        </w:rPr>
        <w:t>说话人2 01:35:31</w:t>
      </w:r>
      <w:r>
        <w:rPr>
          <w:rFonts w:ascii="宋体" w:eastAsia="宋体" w:hAnsi="宋体" w:cs="宋体"/>
        </w:rPr>
        <w:br/>
      </w:r>
      <w:r>
        <w:rPr>
          <w:rFonts w:ascii="宋体" w:eastAsia="宋体" w:hAnsi="宋体" w:cs="宋体"/>
        </w:rPr>
        <w:t>但是省里面搞的省里面还是适合。</w:t>
      </w:r>
    </w:p>
    <w:p>
      <w:pPr>
        <w:spacing w:before="240" w:after="240"/>
        <w:rPr>
          <w:rFonts w:ascii="宋体" w:eastAsia="宋体" w:hAnsi="宋体" w:cs="宋体"/>
          <w:sz w:val="24"/>
          <w:szCs w:val="24"/>
        </w:rPr>
      </w:pPr>
      <w:r>
        <w:rPr>
          <w:rFonts w:ascii="宋体" w:eastAsia="宋体" w:hAnsi="宋体" w:cs="宋体"/>
        </w:rPr>
        <w:t>说话人1 01:35:34</w:t>
      </w:r>
      <w:r>
        <w:rPr>
          <w:rFonts w:ascii="宋体" w:eastAsia="宋体" w:hAnsi="宋体" w:cs="宋体"/>
        </w:rPr>
        <w:br/>
      </w:r>
      <w:r>
        <w:rPr>
          <w:rFonts w:ascii="宋体" w:eastAsia="宋体" w:hAnsi="宋体" w:cs="宋体"/>
        </w:rPr>
        <w:t>咱们这块是能不能让物管他们数据不是挺多的，能不能分享一下，我问你还没有。没有办法，是的，所以我就自己走，我先走了。我觉得也是还得找一个高铁过来，</w:t>
      </w:r>
    </w:p>
    <w:p>
      <w:pPr>
        <w:spacing w:before="240" w:after="240"/>
        <w:rPr>
          <w:rFonts w:ascii="宋体" w:eastAsia="宋体" w:hAnsi="宋体" w:cs="宋体"/>
          <w:sz w:val="24"/>
          <w:szCs w:val="24"/>
        </w:rPr>
      </w:pPr>
      <w:r>
        <w:rPr>
          <w:rFonts w:ascii="宋体" w:eastAsia="宋体" w:hAnsi="宋体" w:cs="宋体"/>
        </w:rPr>
        <w:t>说话人2 01:35:47</w:t>
      </w:r>
      <w:r>
        <w:rPr>
          <w:rFonts w:ascii="宋体" w:eastAsia="宋体" w:hAnsi="宋体" w:cs="宋体"/>
        </w:rPr>
        <w:br/>
      </w:r>
      <w:r>
        <w:rPr>
          <w:rFonts w:ascii="宋体" w:eastAsia="宋体" w:hAnsi="宋体" w:cs="宋体"/>
        </w:rPr>
        <w:t>把那个话题聊清楚，这一会转发话题的。</w:t>
      </w:r>
    </w:p>
    <w:p>
      <w:pPr>
        <w:spacing w:before="240" w:after="240"/>
        <w:rPr>
          <w:rFonts w:ascii="宋体" w:eastAsia="宋体" w:hAnsi="宋体" w:cs="宋体"/>
          <w:sz w:val="24"/>
          <w:szCs w:val="24"/>
        </w:rPr>
      </w:pPr>
      <w:r>
        <w:rPr>
          <w:rFonts w:ascii="宋体" w:eastAsia="宋体" w:hAnsi="宋体" w:cs="宋体"/>
        </w:rPr>
        <w:t>说话人1 01:35:51</w:t>
      </w:r>
      <w:r>
        <w:rPr>
          <w:rFonts w:ascii="宋体" w:eastAsia="宋体" w:hAnsi="宋体" w:cs="宋体"/>
        </w:rPr>
        <w:br/>
      </w:r>
      <w:r>
        <w:rPr>
          <w:rFonts w:ascii="宋体" w:eastAsia="宋体" w:hAnsi="宋体" w:cs="宋体"/>
        </w:rPr>
        <w:t>我聊清了，我觉得我还没聊清。</w:t>
      </w:r>
    </w:p>
    <w:p>
      <w:pPr>
        <w:spacing w:before="240" w:after="240"/>
        <w:rPr>
          <w:rFonts w:ascii="宋体" w:eastAsia="宋体" w:hAnsi="宋体" w:cs="宋体"/>
          <w:sz w:val="24"/>
          <w:szCs w:val="24"/>
        </w:rPr>
      </w:pPr>
      <w:r>
        <w:rPr>
          <w:rFonts w:ascii="宋体" w:eastAsia="宋体" w:hAnsi="宋体" w:cs="宋体"/>
        </w:rPr>
        <w:t>说话人2 01:35:55</w:t>
      </w:r>
      <w:r>
        <w:rPr>
          <w:rFonts w:ascii="宋体" w:eastAsia="宋体" w:hAnsi="宋体" w:cs="宋体"/>
        </w:rPr>
        <w:br/>
      </w:r>
      <w:r>
        <w:rPr>
          <w:rFonts w:ascii="宋体" w:eastAsia="宋体" w:hAnsi="宋体" w:cs="宋体"/>
        </w:rPr>
        <w:t>刚才他价值判断的问题，</w:t>
      </w:r>
    </w:p>
    <w:p>
      <w:pPr>
        <w:spacing w:before="240" w:after="240"/>
        <w:rPr>
          <w:rFonts w:ascii="宋体" w:eastAsia="宋体" w:hAnsi="宋体" w:cs="宋体"/>
          <w:sz w:val="24"/>
          <w:szCs w:val="24"/>
        </w:rPr>
      </w:pPr>
      <w:r>
        <w:rPr>
          <w:rFonts w:ascii="宋体" w:eastAsia="宋体" w:hAnsi="宋体" w:cs="宋体"/>
        </w:rPr>
        <w:t>说话人1 01:35:57</w:t>
      </w:r>
      <w:r>
        <w:rPr>
          <w:rFonts w:ascii="宋体" w:eastAsia="宋体" w:hAnsi="宋体" w:cs="宋体"/>
        </w:rPr>
        <w:br/>
      </w:r>
      <w:r>
        <w:rPr>
          <w:rFonts w:ascii="宋体" w:eastAsia="宋体" w:hAnsi="宋体" w:cs="宋体"/>
        </w:rPr>
        <w:t>你们聊清了吗？发生存在感冒了，</w:t>
      </w:r>
    </w:p>
    <w:p>
      <w:pPr>
        <w:spacing w:before="240" w:after="240"/>
        <w:rPr>
          <w:rFonts w:ascii="宋体" w:eastAsia="宋体" w:hAnsi="宋体" w:cs="宋体"/>
          <w:sz w:val="24"/>
          <w:szCs w:val="24"/>
        </w:rPr>
      </w:pPr>
      <w:r>
        <w:rPr>
          <w:rFonts w:ascii="宋体" w:eastAsia="宋体" w:hAnsi="宋体" w:cs="宋体"/>
        </w:rPr>
        <w:t>说话人2 01:36:01</w:t>
      </w:r>
      <w:r>
        <w:rPr>
          <w:rFonts w:ascii="宋体" w:eastAsia="宋体" w:hAnsi="宋体" w:cs="宋体"/>
        </w:rPr>
        <w:br/>
      </w:r>
      <w:r>
        <w:rPr>
          <w:rFonts w:ascii="宋体" w:eastAsia="宋体" w:hAnsi="宋体" w:cs="宋体"/>
        </w:rPr>
        <w:t>那就是你如何判定你做的什么事呢？他刚才指出来说就是我能听到的话，你在为那个结果去追，而你为什么要会你对于的心理动机是什么？结果因为好多事儿是你在推动，甚至是你在把自己扔进去干这个事儿，而没有站在一个组织者一个管理者的角度去思考这个问题。</w:t>
      </w:r>
    </w:p>
    <w:p>
      <w:pPr>
        <w:spacing w:before="240" w:after="240"/>
        <w:rPr>
          <w:rFonts w:ascii="宋体" w:eastAsia="宋体" w:hAnsi="宋体" w:cs="宋体"/>
          <w:sz w:val="24"/>
          <w:szCs w:val="24"/>
        </w:rPr>
      </w:pPr>
      <w:r>
        <w:rPr>
          <w:rFonts w:ascii="宋体" w:eastAsia="宋体" w:hAnsi="宋体" w:cs="宋体"/>
        </w:rPr>
        <w:t>说话人1 01:36:30</w:t>
      </w:r>
      <w:r>
        <w:rPr>
          <w:rFonts w:ascii="宋体" w:eastAsia="宋体" w:hAnsi="宋体" w:cs="宋体"/>
        </w:rPr>
        <w:br/>
      </w:r>
      <w:r>
        <w:rPr>
          <w:rFonts w:ascii="宋体" w:eastAsia="宋体" w:hAnsi="宋体" w:cs="宋体"/>
        </w:rPr>
        <w:t>我为什么？</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因为我想去承担的承担是因为我觉得这不是说他说这个问题，我就自己再跟他去带他们三个有没有感觉了，</w:t>
      </w:r>
    </w:p>
    <w:p>
      <w:pPr>
        <w:spacing w:before="240" w:after="240"/>
        <w:rPr>
          <w:rFonts w:ascii="宋体" w:eastAsia="宋体" w:hAnsi="宋体" w:cs="宋体"/>
          <w:sz w:val="24"/>
          <w:szCs w:val="24"/>
        </w:rPr>
      </w:pPr>
      <w:r>
        <w:rPr>
          <w:rFonts w:ascii="宋体" w:eastAsia="宋体" w:hAnsi="宋体" w:cs="宋体"/>
        </w:rPr>
        <w:t>说话人2 01:36:38</w:t>
      </w:r>
      <w:r>
        <w:rPr>
          <w:rFonts w:ascii="宋体" w:eastAsia="宋体" w:hAnsi="宋体" w:cs="宋体"/>
        </w:rPr>
        <w:br/>
      </w:r>
      <w:r>
        <w:rPr>
          <w:rFonts w:ascii="宋体" w:eastAsia="宋体" w:hAnsi="宋体" w:cs="宋体"/>
        </w:rPr>
        <w:t>你本身我包括我这样，他也用了自身，所以对我不讲。</w:t>
      </w:r>
    </w:p>
    <w:p>
      <w:pPr>
        <w:spacing w:before="240" w:after="240"/>
        <w:rPr>
          <w:rFonts w:ascii="宋体" w:eastAsia="宋体" w:hAnsi="宋体" w:cs="宋体"/>
          <w:sz w:val="24"/>
          <w:szCs w:val="24"/>
        </w:rPr>
      </w:pPr>
      <w:r>
        <w:rPr>
          <w:rFonts w:ascii="宋体" w:eastAsia="宋体" w:hAnsi="宋体" w:cs="宋体"/>
        </w:rPr>
        <w:t>说话人1 01:36:42</w:t>
      </w:r>
      <w:r>
        <w:rPr>
          <w:rFonts w:ascii="宋体" w:eastAsia="宋体" w:hAnsi="宋体" w:cs="宋体"/>
        </w:rPr>
        <w:br/>
      </w:r>
      <w:r>
        <w:rPr>
          <w:rFonts w:ascii="宋体" w:eastAsia="宋体" w:hAnsi="宋体" w:cs="宋体"/>
        </w:rPr>
        <w:t>的产品和文件都是这个问题解决，有可能问题为什么？比如说你会关注，比如完成业绩到时候能出多少单，然后持续跟多少，就只不过是你没有关注你们的体系，然后他可能把这个东西变健康了，要搭节奏，是不是？咱们得想。</w:t>
      </w:r>
    </w:p>
    <w:p>
      <w:pPr>
        <w:spacing w:before="240" w:after="240"/>
        <w:rPr>
          <w:rFonts w:ascii="宋体" w:eastAsia="宋体" w:hAnsi="宋体" w:cs="宋体"/>
          <w:sz w:val="24"/>
          <w:szCs w:val="24"/>
        </w:rPr>
      </w:pPr>
      <w:r>
        <w:rPr>
          <w:rFonts w:ascii="宋体" w:eastAsia="宋体" w:hAnsi="宋体" w:cs="宋体"/>
        </w:rPr>
        <w:t>说话人2 01:37:01</w:t>
      </w:r>
      <w:r>
        <w:rPr>
          <w:rFonts w:ascii="宋体" w:eastAsia="宋体" w:hAnsi="宋体" w:cs="宋体"/>
        </w:rPr>
        <w:br/>
      </w:r>
      <w:r>
        <w:rPr>
          <w:rFonts w:ascii="宋体" w:eastAsia="宋体" w:hAnsi="宋体" w:cs="宋体"/>
        </w:rPr>
        <w:t>想现在想都不当回事，想说你别抠出来了干啥，</w:t>
      </w:r>
    </w:p>
    <w:p>
      <w:pPr>
        <w:spacing w:before="240" w:after="240"/>
        <w:rPr>
          <w:rFonts w:ascii="宋体" w:eastAsia="宋体" w:hAnsi="宋体" w:cs="宋体"/>
          <w:sz w:val="24"/>
          <w:szCs w:val="24"/>
        </w:rPr>
      </w:pPr>
      <w:r>
        <w:rPr>
          <w:rFonts w:ascii="宋体" w:eastAsia="宋体" w:hAnsi="宋体" w:cs="宋体"/>
        </w:rPr>
        <w:t>说话人1 01:37:09</w:t>
      </w:r>
      <w:r>
        <w:rPr>
          <w:rFonts w:ascii="宋体" w:eastAsia="宋体" w:hAnsi="宋体" w:cs="宋体"/>
        </w:rPr>
        <w:br/>
      </w:r>
      <w:r>
        <w:rPr>
          <w:rFonts w:ascii="宋体" w:eastAsia="宋体" w:hAnsi="宋体" w:cs="宋体"/>
        </w:rPr>
        <w:t>你能分享一下解剖吗？</w:t>
      </w:r>
    </w:p>
    <w:p>
      <w:pPr>
        <w:spacing w:before="240" w:after="240"/>
        <w:rPr>
          <w:rFonts w:ascii="宋体" w:eastAsia="宋体" w:hAnsi="宋体" w:cs="宋体"/>
          <w:sz w:val="24"/>
          <w:szCs w:val="24"/>
        </w:rPr>
      </w:pPr>
      <w:r>
        <w:rPr>
          <w:rFonts w:ascii="宋体" w:eastAsia="宋体" w:hAnsi="宋体" w:cs="宋体"/>
        </w:rPr>
        <w:t>说话人2 01:37:12</w:t>
      </w:r>
      <w:r>
        <w:rPr>
          <w:rFonts w:ascii="宋体" w:eastAsia="宋体" w:hAnsi="宋体" w:cs="宋体"/>
        </w:rPr>
        <w:br/>
      </w:r>
      <w:r>
        <w:rPr>
          <w:rFonts w:ascii="宋体" w:eastAsia="宋体" w:hAnsi="宋体" w:cs="宋体"/>
        </w:rPr>
        <w:t>不然咱现在不就聊这个事了吗？要把这事聊清了。</w:t>
      </w:r>
    </w:p>
    <w:p>
      <w:pPr>
        <w:spacing w:before="240" w:after="240"/>
        <w:rPr>
          <w:rFonts w:ascii="宋体" w:eastAsia="宋体" w:hAnsi="宋体" w:cs="宋体"/>
          <w:sz w:val="24"/>
          <w:szCs w:val="24"/>
        </w:rPr>
      </w:pPr>
      <w:r>
        <w:rPr>
          <w:rFonts w:ascii="宋体" w:eastAsia="宋体" w:hAnsi="宋体" w:cs="宋体"/>
        </w:rPr>
        <w:t>说话人1 01:37:18</w:t>
      </w:r>
      <w:r>
        <w:rPr>
          <w:rFonts w:ascii="宋体" w:eastAsia="宋体" w:hAnsi="宋体" w:cs="宋体"/>
        </w:rPr>
        <w:br/>
      </w:r>
      <w:r>
        <w:rPr>
          <w:rFonts w:ascii="宋体" w:eastAsia="宋体" w:hAnsi="宋体" w:cs="宋体"/>
        </w:rPr>
        <w:t>你想但是你看发现刚才说这个表的时候，说大家东西的时候，其实我是在有这个意识，因为客户这边因为我发现这个问题了，所以我打算我必须要是在美国的网络查他们。</w:t>
      </w:r>
    </w:p>
    <w:p>
      <w:pPr>
        <w:spacing w:before="240" w:after="240"/>
        <w:rPr>
          <w:rFonts w:ascii="宋体" w:eastAsia="宋体" w:hAnsi="宋体" w:cs="宋体"/>
          <w:sz w:val="24"/>
          <w:szCs w:val="24"/>
        </w:rPr>
      </w:pPr>
      <w:r>
        <w:rPr>
          <w:rFonts w:ascii="宋体" w:eastAsia="宋体" w:hAnsi="宋体" w:cs="宋体"/>
        </w:rPr>
        <w:t>说话人2 01:37:32</w:t>
      </w:r>
      <w:r>
        <w:rPr>
          <w:rFonts w:ascii="宋体" w:eastAsia="宋体" w:hAnsi="宋体" w:cs="宋体"/>
        </w:rPr>
        <w:br/>
      </w:r>
      <w:r>
        <w:rPr>
          <w:rFonts w:ascii="宋体" w:eastAsia="宋体" w:hAnsi="宋体" w:cs="宋体"/>
        </w:rPr>
        <w:t>的所有的东西，表示一些动作，就是在回避话题。</w:t>
      </w:r>
    </w:p>
    <w:p>
      <w:pPr>
        <w:spacing w:before="240" w:after="240"/>
        <w:rPr>
          <w:rFonts w:ascii="宋体" w:eastAsia="宋体" w:hAnsi="宋体" w:cs="宋体"/>
          <w:sz w:val="24"/>
          <w:szCs w:val="24"/>
        </w:rPr>
      </w:pPr>
      <w:r>
        <w:rPr>
          <w:rFonts w:ascii="宋体" w:eastAsia="宋体" w:hAnsi="宋体" w:cs="宋体"/>
        </w:rPr>
        <w:t>说话人1 01:37:35</w:t>
      </w:r>
      <w:r>
        <w:rPr>
          <w:rFonts w:ascii="宋体" w:eastAsia="宋体" w:hAnsi="宋体" w:cs="宋体"/>
        </w:rPr>
        <w:br/>
      </w:r>
      <w:r>
        <w:rPr>
          <w:rFonts w:ascii="宋体" w:eastAsia="宋体" w:hAnsi="宋体" w:cs="宋体"/>
        </w:rPr>
        <w:t>你说什么。</w:t>
      </w:r>
    </w:p>
    <w:p>
      <w:pPr>
        <w:spacing w:before="240" w:after="240"/>
        <w:rPr>
          <w:rFonts w:ascii="宋体" w:eastAsia="宋体" w:hAnsi="宋体" w:cs="宋体"/>
          <w:sz w:val="24"/>
          <w:szCs w:val="24"/>
        </w:rPr>
      </w:pPr>
      <w:r>
        <w:rPr>
          <w:rFonts w:ascii="宋体" w:eastAsia="宋体" w:hAnsi="宋体" w:cs="宋体"/>
        </w:rPr>
        <w:t>说话人2 01:37:38</w:t>
      </w:r>
      <w:r>
        <w:rPr>
          <w:rFonts w:ascii="宋体" w:eastAsia="宋体" w:hAnsi="宋体" w:cs="宋体"/>
        </w:rPr>
        <w:br/>
      </w:r>
      <w:r>
        <w:rPr>
          <w:rFonts w:ascii="宋体" w:eastAsia="宋体" w:hAnsi="宋体" w:cs="宋体"/>
        </w:rPr>
        <w:t>来给翻译一下？刚才他已经说得很准确了，</w:t>
      </w:r>
    </w:p>
    <w:p>
      <w:pPr>
        <w:spacing w:before="240" w:after="240"/>
        <w:rPr>
          <w:rFonts w:ascii="宋体" w:eastAsia="宋体" w:hAnsi="宋体" w:cs="宋体"/>
          <w:sz w:val="24"/>
          <w:szCs w:val="24"/>
        </w:rPr>
      </w:pPr>
      <w:r>
        <w:rPr>
          <w:rFonts w:ascii="宋体" w:eastAsia="宋体" w:hAnsi="宋体" w:cs="宋体"/>
        </w:rPr>
        <w:t>说话人1 01:37:41</w:t>
      </w:r>
      <w:r>
        <w:rPr>
          <w:rFonts w:ascii="宋体" w:eastAsia="宋体" w:hAnsi="宋体" w:cs="宋体"/>
        </w:rPr>
        <w:br/>
      </w:r>
      <w:r>
        <w:rPr>
          <w:rFonts w:ascii="宋体" w:eastAsia="宋体" w:hAnsi="宋体" w:cs="宋体"/>
        </w:rPr>
        <w:t>我的理解师姐会说你为什么只在意结果，不在意过程的架构，</w:t>
      </w:r>
    </w:p>
    <w:p>
      <w:pPr>
        <w:spacing w:before="240" w:after="240"/>
        <w:rPr>
          <w:rFonts w:ascii="宋体" w:eastAsia="宋体" w:hAnsi="宋体" w:cs="宋体"/>
          <w:sz w:val="24"/>
          <w:szCs w:val="24"/>
        </w:rPr>
      </w:pPr>
      <w:r>
        <w:rPr>
          <w:rFonts w:ascii="宋体" w:eastAsia="宋体" w:hAnsi="宋体" w:cs="宋体"/>
        </w:rPr>
        <w:t>说话人2 01:37:49</w:t>
      </w:r>
      <w:r>
        <w:rPr>
          <w:rFonts w:ascii="宋体" w:eastAsia="宋体" w:hAnsi="宋体" w:cs="宋体"/>
        </w:rPr>
        <w:br/>
      </w:r>
      <w:r>
        <w:rPr>
          <w:rFonts w:ascii="宋体" w:eastAsia="宋体" w:hAnsi="宋体" w:cs="宋体"/>
        </w:rPr>
        <w:t>你在这里面你在逃避什么？</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一个管理者是在追求结果，我们最后绩效也好，什么也好，成绩也好是在追求，但追求的方式是要建系统，对吧？而不是像你这样把自己扔进去替他们干活，所以你为什么是这样让你思考是这个问题，你为什么扮演后者？</w:t>
      </w:r>
    </w:p>
    <w:p>
      <w:pPr>
        <w:spacing w:before="240" w:after="240"/>
        <w:rPr>
          <w:rFonts w:ascii="宋体" w:eastAsia="宋体" w:hAnsi="宋体" w:cs="宋体"/>
          <w:sz w:val="24"/>
          <w:szCs w:val="24"/>
        </w:rPr>
      </w:pPr>
      <w:r>
        <w:rPr>
          <w:rFonts w:ascii="宋体" w:eastAsia="宋体" w:hAnsi="宋体" w:cs="宋体"/>
        </w:rPr>
        <w:t>说话人1 01:38:16</w:t>
      </w:r>
      <w:r>
        <w:rPr>
          <w:rFonts w:ascii="宋体" w:eastAsia="宋体" w:hAnsi="宋体" w:cs="宋体"/>
        </w:rPr>
        <w:br/>
      </w:r>
      <w:r>
        <w:rPr>
          <w:rFonts w:ascii="宋体" w:eastAsia="宋体" w:hAnsi="宋体" w:cs="宋体"/>
        </w:rPr>
        <w:t>什么办法后的？</w:t>
      </w:r>
    </w:p>
    <w:p>
      <w:pPr>
        <w:spacing w:before="240" w:after="240"/>
        <w:rPr>
          <w:rFonts w:ascii="宋体" w:eastAsia="宋体" w:hAnsi="宋体" w:cs="宋体"/>
          <w:sz w:val="24"/>
          <w:szCs w:val="24"/>
        </w:rPr>
      </w:pPr>
      <w:r>
        <w:rPr>
          <w:rFonts w:ascii="宋体" w:eastAsia="宋体" w:hAnsi="宋体" w:cs="宋体"/>
        </w:rPr>
        <w:t>说话人2 01:38:18</w:t>
      </w:r>
      <w:r>
        <w:rPr>
          <w:rFonts w:ascii="宋体" w:eastAsia="宋体" w:hAnsi="宋体" w:cs="宋体"/>
        </w:rPr>
        <w:br/>
      </w:r>
      <w:r>
        <w:rPr>
          <w:rFonts w:ascii="宋体" w:eastAsia="宋体" w:hAnsi="宋体" w:cs="宋体"/>
        </w:rPr>
        <w:t>我看你觉得我们还要开始有可能那时候所以说我想问清楚是吗？</w:t>
      </w:r>
    </w:p>
    <w:p>
      <w:pPr>
        <w:spacing w:before="240" w:after="240"/>
        <w:rPr>
          <w:rFonts w:ascii="宋体" w:eastAsia="宋体" w:hAnsi="宋体" w:cs="宋体"/>
          <w:sz w:val="24"/>
          <w:szCs w:val="24"/>
        </w:rPr>
      </w:pPr>
      <w:r>
        <w:rPr>
          <w:rFonts w:ascii="宋体" w:eastAsia="宋体" w:hAnsi="宋体" w:cs="宋体"/>
        </w:rPr>
        <w:t>说话人1 01:38:25</w:t>
      </w:r>
      <w:r>
        <w:rPr>
          <w:rFonts w:ascii="宋体" w:eastAsia="宋体" w:hAnsi="宋体" w:cs="宋体"/>
        </w:rPr>
        <w:br/>
      </w:r>
      <w:r>
        <w:rPr>
          <w:rFonts w:ascii="宋体" w:eastAsia="宋体" w:hAnsi="宋体" w:cs="宋体"/>
        </w:rPr>
        <w:t>我确实不太好看的，你们说这个问题，所以我想自己还是这个问题，我想自己反正就明白了，我才知道怎么去管他，</w:t>
      </w:r>
    </w:p>
    <w:p>
      <w:pPr>
        <w:spacing w:before="240" w:after="240"/>
        <w:rPr>
          <w:rFonts w:ascii="宋体" w:eastAsia="宋体" w:hAnsi="宋体" w:cs="宋体"/>
          <w:sz w:val="24"/>
          <w:szCs w:val="24"/>
        </w:rPr>
      </w:pPr>
      <w:r>
        <w:rPr>
          <w:rFonts w:ascii="宋体" w:eastAsia="宋体" w:hAnsi="宋体" w:cs="宋体"/>
        </w:rPr>
        <w:t>说话人2 01:38:34</w:t>
      </w:r>
      <w:r>
        <w:rPr>
          <w:rFonts w:ascii="宋体" w:eastAsia="宋体" w:hAnsi="宋体" w:cs="宋体"/>
        </w:rPr>
        <w:br/>
      </w:r>
      <w:r>
        <w:rPr>
          <w:rFonts w:ascii="宋体" w:eastAsia="宋体" w:hAnsi="宋体" w:cs="宋体"/>
        </w:rPr>
        <w:t>你自己弄明白，也不妨碍说建系统你可以自己用。</w:t>
      </w:r>
    </w:p>
    <w:p>
      <w:pPr>
        <w:spacing w:before="240" w:after="240"/>
        <w:rPr>
          <w:rFonts w:ascii="宋体" w:eastAsia="宋体" w:hAnsi="宋体" w:cs="宋体"/>
          <w:sz w:val="24"/>
          <w:szCs w:val="24"/>
        </w:rPr>
      </w:pPr>
      <w:r>
        <w:rPr>
          <w:rFonts w:ascii="宋体" w:eastAsia="宋体" w:hAnsi="宋体" w:cs="宋体"/>
        </w:rPr>
        <w:t>说话人1 01:38:39</w:t>
      </w:r>
      <w:r>
        <w:rPr>
          <w:rFonts w:ascii="宋体" w:eastAsia="宋体" w:hAnsi="宋体" w:cs="宋体"/>
        </w:rPr>
        <w:br/>
      </w:r>
      <w:r>
        <w:rPr>
          <w:rFonts w:ascii="宋体" w:eastAsia="宋体" w:hAnsi="宋体" w:cs="宋体"/>
        </w:rPr>
        <w:t>着把它留着，它的经济。</w:t>
      </w:r>
    </w:p>
    <w:p>
      <w:pPr>
        <w:spacing w:before="240" w:after="240"/>
        <w:rPr>
          <w:rFonts w:ascii="宋体" w:eastAsia="宋体" w:hAnsi="宋体" w:cs="宋体"/>
          <w:sz w:val="24"/>
          <w:szCs w:val="24"/>
        </w:rPr>
      </w:pPr>
      <w:r>
        <w:rPr>
          <w:rFonts w:ascii="宋体" w:eastAsia="宋体" w:hAnsi="宋体" w:cs="宋体"/>
        </w:rPr>
        <w:t>说话人2 01:38:41</w:t>
      </w:r>
      <w:r>
        <w:rPr>
          <w:rFonts w:ascii="宋体" w:eastAsia="宋体" w:hAnsi="宋体" w:cs="宋体"/>
        </w:rPr>
        <w:br/>
      </w:r>
      <w:r>
        <w:rPr>
          <w:rFonts w:ascii="宋体" w:eastAsia="宋体" w:hAnsi="宋体" w:cs="宋体"/>
        </w:rPr>
        <w:t>对你可以自己去跑流程，所以。</w:t>
      </w:r>
    </w:p>
    <w:p>
      <w:pPr>
        <w:spacing w:before="240" w:after="240"/>
        <w:rPr>
          <w:rFonts w:ascii="宋体" w:eastAsia="宋体" w:hAnsi="宋体" w:cs="宋体"/>
          <w:sz w:val="24"/>
          <w:szCs w:val="24"/>
        </w:rPr>
      </w:pPr>
      <w:r>
        <w:rPr>
          <w:rFonts w:ascii="宋体" w:eastAsia="宋体" w:hAnsi="宋体" w:cs="宋体"/>
        </w:rPr>
        <w:t>说话人1 01:38:44</w:t>
      </w:r>
      <w:r>
        <w:rPr>
          <w:rFonts w:ascii="宋体" w:eastAsia="宋体" w:hAnsi="宋体" w:cs="宋体"/>
        </w:rPr>
        <w:br/>
      </w:r>
      <w:r>
        <w:rPr>
          <w:rFonts w:ascii="宋体" w:eastAsia="宋体" w:hAnsi="宋体" w:cs="宋体"/>
        </w:rPr>
        <w:t>我理解的算的逻辑是他必须要自己把这个事情弄清楚，然后再去做，就是他这个逻辑，他一定是要等着自己把这个东西弄清楚，</w:t>
      </w:r>
    </w:p>
    <w:p>
      <w:pPr>
        <w:spacing w:before="240" w:after="240"/>
        <w:rPr>
          <w:rFonts w:ascii="宋体" w:eastAsia="宋体" w:hAnsi="宋体" w:cs="宋体"/>
          <w:sz w:val="24"/>
          <w:szCs w:val="24"/>
        </w:rPr>
      </w:pPr>
      <w:r>
        <w:rPr>
          <w:rFonts w:ascii="宋体" w:eastAsia="宋体" w:hAnsi="宋体" w:cs="宋体"/>
        </w:rPr>
        <w:t>说话人2 01:38:54</w:t>
      </w:r>
      <w:r>
        <w:rPr>
          <w:rFonts w:ascii="宋体" w:eastAsia="宋体" w:hAnsi="宋体" w:cs="宋体"/>
        </w:rPr>
        <w:br/>
      </w:r>
      <w:r>
        <w:rPr>
          <w:rFonts w:ascii="宋体" w:eastAsia="宋体" w:hAnsi="宋体" w:cs="宋体"/>
        </w:rPr>
        <w:t>但是你弄清楚的东西，你有弄清楚的东西吗？你？一定是有的。</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从咱们你入职那天到现在你做出了很多成绩，但是我没有看到你有意识的说我弄清了，ok我就立马建一套系统，你们按我的系统来要的是这个东西。不是说我自己搞懂了，搞懂就搞懂了，那是仅仅是你搞懂了，你玩完你就扔了。</w:t>
      </w:r>
    </w:p>
    <w:p>
      <w:pPr>
        <w:spacing w:before="240" w:after="240"/>
        <w:rPr>
          <w:rFonts w:ascii="宋体" w:eastAsia="宋体" w:hAnsi="宋体" w:cs="宋体"/>
          <w:sz w:val="24"/>
          <w:szCs w:val="24"/>
        </w:rPr>
      </w:pPr>
      <w:r>
        <w:rPr>
          <w:rFonts w:ascii="宋体" w:eastAsia="宋体" w:hAnsi="宋体" w:cs="宋体"/>
        </w:rPr>
        <w:t>说话人1 01:39:20</w:t>
      </w:r>
      <w:r>
        <w:rPr>
          <w:rFonts w:ascii="宋体" w:eastAsia="宋体" w:hAnsi="宋体" w:cs="宋体"/>
        </w:rPr>
        <w:br/>
      </w:r>
      <w:r>
        <w:rPr>
          <w:rFonts w:ascii="宋体" w:eastAsia="宋体" w:hAnsi="宋体" w:cs="宋体"/>
        </w:rPr>
        <w:t>不止你觉得你的价值体现在我们。</w:t>
      </w:r>
    </w:p>
    <w:p>
      <w:pPr>
        <w:spacing w:before="240" w:after="240"/>
        <w:rPr>
          <w:rFonts w:ascii="宋体" w:eastAsia="宋体" w:hAnsi="宋体" w:cs="宋体"/>
          <w:sz w:val="24"/>
          <w:szCs w:val="24"/>
        </w:rPr>
      </w:pPr>
      <w:r>
        <w:rPr>
          <w:rFonts w:ascii="宋体" w:eastAsia="宋体" w:hAnsi="宋体" w:cs="宋体"/>
        </w:rPr>
        <w:t>说话人2 01:39:22</w:t>
      </w:r>
      <w:r>
        <w:rPr>
          <w:rFonts w:ascii="宋体" w:eastAsia="宋体" w:hAnsi="宋体" w:cs="宋体"/>
        </w:rPr>
        <w:br/>
      </w:r>
      <w:r>
        <w:rPr>
          <w:rFonts w:ascii="宋体" w:eastAsia="宋体" w:hAnsi="宋体" w:cs="宋体"/>
        </w:rPr>
        <w:t>把这个事儿说的太直白点，你某种为了什么？难道证明你累了吗？你自恋一下吗？在我看来可能就是这个答案，你有点自恋，要么就是向权威者表示我能行，我在努力找中心而已。</w:t>
      </w:r>
    </w:p>
    <w:p>
      <w:pPr>
        <w:spacing w:before="240" w:after="240"/>
        <w:rPr>
          <w:rFonts w:ascii="宋体" w:eastAsia="宋体" w:hAnsi="宋体" w:cs="宋体"/>
          <w:sz w:val="24"/>
          <w:szCs w:val="24"/>
        </w:rPr>
      </w:pPr>
      <w:r>
        <w:rPr>
          <w:rFonts w:ascii="宋体" w:eastAsia="宋体" w:hAnsi="宋体" w:cs="宋体"/>
        </w:rPr>
        <w:t>说话人1 01:39:47</w:t>
      </w:r>
      <w:r>
        <w:rPr>
          <w:rFonts w:ascii="宋体" w:eastAsia="宋体" w:hAnsi="宋体" w:cs="宋体"/>
        </w:rPr>
        <w:br/>
      </w:r>
      <w:r>
        <w:rPr>
          <w:rFonts w:ascii="宋体" w:eastAsia="宋体" w:hAnsi="宋体" w:cs="宋体"/>
        </w:rPr>
        <w:t>但是我觉得是因为现在当然也有得需要怎样完成，想怎么去完成就没有去建立系统。</w:t>
      </w:r>
    </w:p>
    <w:p>
      <w:pPr>
        <w:spacing w:before="240" w:after="240"/>
        <w:rPr>
          <w:rFonts w:ascii="宋体" w:eastAsia="宋体" w:hAnsi="宋体" w:cs="宋体"/>
          <w:sz w:val="24"/>
          <w:szCs w:val="24"/>
        </w:rPr>
      </w:pPr>
      <w:r>
        <w:rPr>
          <w:rFonts w:ascii="宋体" w:eastAsia="宋体" w:hAnsi="宋体" w:cs="宋体"/>
        </w:rPr>
        <w:t>说话人2 01:39:53</w:t>
      </w:r>
      <w:r>
        <w:rPr>
          <w:rFonts w:ascii="宋体" w:eastAsia="宋体" w:hAnsi="宋体" w:cs="宋体"/>
        </w:rPr>
        <w:br/>
      </w:r>
      <w:r>
        <w:rPr>
          <w:rFonts w:ascii="宋体" w:eastAsia="宋体" w:hAnsi="宋体" w:cs="宋体"/>
        </w:rPr>
        <w:t>对，所以现在领导你就是换一种思维方式，真正能证明你自己的事，你要把这个事儿从一干到10，按10干到100，这是管理者该干的事儿我。</w:t>
      </w:r>
    </w:p>
    <w:p>
      <w:pPr>
        <w:spacing w:before="240" w:after="240"/>
        <w:rPr>
          <w:rFonts w:ascii="宋体" w:eastAsia="宋体" w:hAnsi="宋体" w:cs="宋体"/>
          <w:sz w:val="24"/>
          <w:szCs w:val="24"/>
        </w:rPr>
      </w:pPr>
      <w:r>
        <w:rPr>
          <w:rFonts w:ascii="宋体" w:eastAsia="宋体" w:hAnsi="宋体" w:cs="宋体"/>
        </w:rPr>
        <w:t>说话人1 01:40:07</w:t>
      </w:r>
      <w:r>
        <w:rPr>
          <w:rFonts w:ascii="宋体" w:eastAsia="宋体" w:hAnsi="宋体" w:cs="宋体"/>
        </w:rPr>
        <w:br/>
      </w:r>
      <w:r>
        <w:rPr>
          <w:rFonts w:ascii="宋体" w:eastAsia="宋体" w:hAnsi="宋体" w:cs="宋体"/>
        </w:rPr>
        <w:t>觉得，但他的价值判断我能理解是他会觉得我自己去做实验更快，因为系统太慢了，因为什么叫长，不知道什么时候才能建好，所以我要建快，这样的话我不会塌。</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正常的一个东西，至于等我把建好了，我也弄明白了，我再慢慢来他。</w:t>
      </w:r>
    </w:p>
    <w:p>
      <w:pPr>
        <w:spacing w:before="240" w:after="240"/>
        <w:rPr>
          <w:rFonts w:ascii="宋体" w:eastAsia="宋体" w:hAnsi="宋体" w:cs="宋体"/>
          <w:sz w:val="24"/>
          <w:szCs w:val="24"/>
        </w:rPr>
      </w:pPr>
      <w:r>
        <w:rPr>
          <w:rFonts w:ascii="宋体" w:eastAsia="宋体" w:hAnsi="宋体" w:cs="宋体"/>
        </w:rPr>
        <w:t>说话人2 01:40:23</w:t>
      </w:r>
      <w:r>
        <w:rPr>
          <w:rFonts w:ascii="宋体" w:eastAsia="宋体" w:hAnsi="宋体" w:cs="宋体"/>
        </w:rPr>
        <w:br/>
      </w:r>
      <w:r>
        <w:rPr>
          <w:rFonts w:ascii="宋体" w:eastAsia="宋体" w:hAnsi="宋体" w:cs="宋体"/>
        </w:rPr>
        <w:t>是这样一个事情。</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可以这个东西我觉得还能是给你时间了。</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从你之前在市场的时候，他也给过你这个时间，让你去自己去打磨自己，但是咱们谈的是给你这个时间是为了什么？是为了你自己能把自己抽出来，然后用这套系统去管理，是去带你的员工。</w:t>
      </w:r>
    </w:p>
    <w:p>
      <w:pPr>
        <w:spacing w:before="240" w:after="240"/>
        <w:rPr>
          <w:rFonts w:ascii="宋体" w:eastAsia="宋体" w:hAnsi="宋体" w:cs="宋体"/>
          <w:sz w:val="24"/>
          <w:szCs w:val="24"/>
        </w:rPr>
      </w:pPr>
      <w:r>
        <w:rPr>
          <w:rFonts w:ascii="宋体" w:eastAsia="宋体" w:hAnsi="宋体" w:cs="宋体"/>
        </w:rPr>
        <w:t>说话人1 01:40:45</w:t>
      </w:r>
      <w:r>
        <w:rPr>
          <w:rFonts w:ascii="宋体" w:eastAsia="宋体" w:hAnsi="宋体" w:cs="宋体"/>
        </w:rPr>
        <w:br/>
      </w:r>
      <w:r>
        <w:rPr>
          <w:rFonts w:ascii="宋体" w:eastAsia="宋体" w:hAnsi="宋体" w:cs="宋体"/>
        </w:rPr>
        <w:t>还有一个我想提的一点就得多参考一下，你发没发现你去干一件事儿，我挺了解上位者去我要去干一个事儿，不算管理一群人，我得明白这件事儿，我不明白，而且我。</w:t>
      </w:r>
    </w:p>
    <w:p>
      <w:pPr>
        <w:spacing w:before="240" w:after="240"/>
        <w:rPr>
          <w:rFonts w:ascii="宋体" w:eastAsia="宋体" w:hAnsi="宋体" w:cs="宋体"/>
          <w:sz w:val="24"/>
          <w:szCs w:val="24"/>
        </w:rPr>
      </w:pPr>
      <w:r>
        <w:rPr>
          <w:rFonts w:ascii="宋体" w:eastAsia="宋体" w:hAnsi="宋体" w:cs="宋体"/>
        </w:rPr>
        <w:t>说话人2 01:41:00</w:t>
      </w:r>
      <w:r>
        <w:rPr>
          <w:rFonts w:ascii="宋体" w:eastAsia="宋体" w:hAnsi="宋体" w:cs="宋体"/>
        </w:rPr>
        <w:br/>
      </w:r>
      <w:r>
        <w:rPr>
          <w:rFonts w:ascii="宋体" w:eastAsia="宋体" w:hAnsi="宋体" w:cs="宋体"/>
        </w:rPr>
        <w:t>必须。</w:t>
      </w:r>
    </w:p>
    <w:p>
      <w:pPr>
        <w:spacing w:before="240" w:after="240"/>
        <w:rPr>
          <w:rFonts w:ascii="宋体" w:eastAsia="宋体" w:hAnsi="宋体" w:cs="宋体"/>
          <w:sz w:val="24"/>
          <w:szCs w:val="24"/>
        </w:rPr>
      </w:pPr>
      <w:r>
        <w:rPr>
          <w:rFonts w:ascii="宋体" w:eastAsia="宋体" w:hAnsi="宋体" w:cs="宋体"/>
        </w:rPr>
        <w:t>说话人1 01:41:01</w:t>
      </w:r>
      <w:r>
        <w:rPr>
          <w:rFonts w:ascii="宋体" w:eastAsia="宋体" w:hAnsi="宋体" w:cs="宋体"/>
        </w:rPr>
        <w:br/>
      </w:r>
      <w:r>
        <w:rPr>
          <w:rFonts w:ascii="宋体" w:eastAsia="宋体" w:hAnsi="宋体" w:cs="宋体"/>
        </w:rPr>
        <w:t>是这样，大家都那样是吧？</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我是个人我也是那样，但是咱们把这事给拉回来了，我要从这个事儿干到什么程度，以及我贴近和了解这个事儿，我该如何去了解，这是另外一个话题。</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我这么说你能明白我说的什么意思吗？你比方说你从来没广告销售，或者就是说你也从来我干过教育这个行业，一直到学校后端，但是你当过班主任的一个主管，我没有团购，那你们都是一个陌生的课题，对不对？但是咱们共同到一个课题上面来，当你们对陌生，可是你的领导认为你是有潜力可以干这个活的时候，你也知道我的第一步我得贴近这个业务，我得知道业务怎么干的，我不能管人家，这没有无可厚非是对的，但重要的是后边你如何确定你确定的目的是什么，你最后你想产出什么听我这三个问题你如何确定你确定的目的是什么？</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你最后想产出什么？是你确定销售，你如何确定你怎么确定你。</w:t>
      </w:r>
    </w:p>
    <w:p>
      <w:pPr>
        <w:spacing w:before="240" w:after="240"/>
        <w:rPr>
          <w:rFonts w:ascii="宋体" w:eastAsia="宋体" w:hAnsi="宋体" w:cs="宋体"/>
          <w:sz w:val="24"/>
          <w:szCs w:val="24"/>
        </w:rPr>
      </w:pPr>
      <w:r>
        <w:rPr>
          <w:rFonts w:ascii="宋体" w:eastAsia="宋体" w:hAnsi="宋体" w:cs="宋体"/>
        </w:rPr>
        <w:t>说话人2 01:42:12</w:t>
      </w:r>
      <w:r>
        <w:rPr>
          <w:rFonts w:ascii="宋体" w:eastAsia="宋体" w:hAnsi="宋体" w:cs="宋体"/>
        </w:rPr>
        <w:br/>
      </w:r>
      <w:r>
        <w:rPr>
          <w:rFonts w:ascii="宋体" w:eastAsia="宋体" w:hAnsi="宋体" w:cs="宋体"/>
        </w:rPr>
        <w:t>是医院的。</w:t>
      </w:r>
    </w:p>
    <w:p>
      <w:pPr>
        <w:spacing w:before="240" w:after="240"/>
        <w:rPr>
          <w:rFonts w:ascii="宋体" w:eastAsia="宋体" w:hAnsi="宋体" w:cs="宋体"/>
          <w:sz w:val="24"/>
          <w:szCs w:val="24"/>
        </w:rPr>
      </w:pPr>
      <w:r>
        <w:rPr>
          <w:rFonts w:ascii="宋体" w:eastAsia="宋体" w:hAnsi="宋体" w:cs="宋体"/>
        </w:rPr>
        <w:t>说话人1 01:42:13</w:t>
      </w:r>
      <w:r>
        <w:rPr>
          <w:rFonts w:ascii="宋体" w:eastAsia="宋体" w:hAnsi="宋体" w:cs="宋体"/>
        </w:rPr>
        <w:br/>
      </w:r>
      <w:r>
        <w:rPr>
          <w:rFonts w:ascii="宋体" w:eastAsia="宋体" w:hAnsi="宋体" w:cs="宋体"/>
        </w:rPr>
        <w:t>这个方法，我用什么样的方式方法我去了解他，我再给你解释一下我如何解决，我用什么样的方式方法了解这块业务。</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我可以这么说，就是你聊你选择你用什么样的姿态或者是手段去了去了解这块业务，你看你加我我。</w:t>
      </w:r>
    </w:p>
    <w:p>
      <w:pPr>
        <w:spacing w:before="240" w:after="240"/>
        <w:rPr>
          <w:rFonts w:ascii="宋体" w:eastAsia="宋体" w:hAnsi="宋体" w:cs="宋体"/>
          <w:sz w:val="24"/>
          <w:szCs w:val="24"/>
        </w:rPr>
      </w:pPr>
      <w:r>
        <w:rPr>
          <w:rFonts w:ascii="宋体" w:eastAsia="宋体" w:hAnsi="宋体" w:cs="宋体"/>
        </w:rPr>
        <w:t>说话人2 01:42:39</w:t>
      </w:r>
      <w:r>
        <w:rPr>
          <w:rFonts w:ascii="宋体" w:eastAsia="宋体" w:hAnsi="宋体" w:cs="宋体"/>
        </w:rPr>
        <w:br/>
      </w:r>
      <w:r>
        <w:rPr>
          <w:rFonts w:ascii="宋体" w:eastAsia="宋体" w:hAnsi="宋体" w:cs="宋体"/>
        </w:rPr>
        <w:t>怎么求的？</w:t>
      </w:r>
    </w:p>
    <w:p>
      <w:pPr>
        <w:spacing w:before="240" w:after="240"/>
        <w:rPr>
          <w:rFonts w:ascii="宋体" w:eastAsia="宋体" w:hAnsi="宋体" w:cs="宋体"/>
          <w:sz w:val="24"/>
          <w:szCs w:val="24"/>
        </w:rPr>
      </w:pPr>
      <w:r>
        <w:rPr>
          <w:rFonts w:ascii="宋体" w:eastAsia="宋体" w:hAnsi="宋体" w:cs="宋体"/>
        </w:rPr>
        <w:t>说话人1 01:42:42</w:t>
      </w:r>
      <w:r>
        <w:rPr>
          <w:rFonts w:ascii="宋体" w:eastAsia="宋体" w:hAnsi="宋体" w:cs="宋体"/>
        </w:rPr>
        <w:br/>
      </w:r>
      <w:r>
        <w:rPr>
          <w:rFonts w:ascii="宋体" w:eastAsia="宋体" w:hAnsi="宋体" w:cs="宋体"/>
        </w:rPr>
        <w:t>一是一部一部分的话有很多资源，第二的话。</w:t>
      </w:r>
    </w:p>
    <w:p>
      <w:pPr>
        <w:spacing w:before="240" w:after="240"/>
        <w:rPr>
          <w:rFonts w:ascii="宋体" w:eastAsia="宋体" w:hAnsi="宋体" w:cs="宋体"/>
          <w:sz w:val="24"/>
          <w:szCs w:val="24"/>
        </w:rPr>
      </w:pPr>
      <w:r>
        <w:rPr>
          <w:rFonts w:ascii="宋体" w:eastAsia="宋体" w:hAnsi="宋体" w:cs="宋体"/>
        </w:rPr>
        <w:t>说话人2 01:42:46</w:t>
      </w:r>
      <w:r>
        <w:rPr>
          <w:rFonts w:ascii="宋体" w:eastAsia="宋体" w:hAnsi="宋体" w:cs="宋体"/>
        </w:rPr>
        <w:br/>
      </w:r>
      <w:r>
        <w:rPr>
          <w:rFonts w:ascii="宋体" w:eastAsia="宋体" w:hAnsi="宋体" w:cs="宋体"/>
        </w:rPr>
        <w:t>自己去。</w:t>
      </w:r>
    </w:p>
    <w:p>
      <w:pPr>
        <w:spacing w:before="240" w:after="240"/>
        <w:rPr>
          <w:rFonts w:ascii="宋体" w:eastAsia="宋体" w:hAnsi="宋体" w:cs="宋体"/>
          <w:sz w:val="24"/>
          <w:szCs w:val="24"/>
        </w:rPr>
      </w:pPr>
      <w:r>
        <w:rPr>
          <w:rFonts w:ascii="宋体" w:eastAsia="宋体" w:hAnsi="宋体" w:cs="宋体"/>
        </w:rPr>
        <w:t>说话人1 01:42:49</w:t>
      </w:r>
      <w:r>
        <w:rPr>
          <w:rFonts w:ascii="宋体" w:eastAsia="宋体" w:hAnsi="宋体" w:cs="宋体"/>
        </w:rPr>
        <w:br/>
      </w:r>
      <w:r>
        <w:rPr>
          <w:rFonts w:ascii="宋体" w:eastAsia="宋体" w:hAnsi="宋体" w:cs="宋体"/>
        </w:rPr>
        <w:t>你自己学，学什么去？自己学这肯定得学。大家都讨论一下，我现在说这个话题。</w:t>
      </w:r>
    </w:p>
    <w:p>
      <w:pPr>
        <w:spacing w:before="240" w:after="240"/>
        <w:rPr>
          <w:rFonts w:ascii="宋体" w:eastAsia="宋体" w:hAnsi="宋体" w:cs="宋体"/>
          <w:sz w:val="24"/>
          <w:szCs w:val="24"/>
        </w:rPr>
      </w:pPr>
      <w:r>
        <w:rPr>
          <w:rFonts w:ascii="宋体" w:eastAsia="宋体" w:hAnsi="宋体" w:cs="宋体"/>
        </w:rPr>
        <w:t>说话人2 01:43:01</w:t>
      </w:r>
      <w:r>
        <w:rPr>
          <w:rFonts w:ascii="宋体" w:eastAsia="宋体" w:hAnsi="宋体" w:cs="宋体"/>
        </w:rPr>
        <w:br/>
      </w:r>
      <w:r>
        <w:rPr>
          <w:rFonts w:ascii="宋体" w:eastAsia="宋体" w:hAnsi="宋体" w:cs="宋体"/>
        </w:rPr>
        <w:t>接近把第三品牌里面先走一边都是看前面文章方面的工作，没搞进去，这是一个，</w:t>
      </w:r>
    </w:p>
    <w:p>
      <w:pPr>
        <w:spacing w:before="240" w:after="240"/>
        <w:rPr>
          <w:rFonts w:ascii="宋体" w:eastAsia="宋体" w:hAnsi="宋体" w:cs="宋体"/>
          <w:sz w:val="24"/>
          <w:szCs w:val="24"/>
        </w:rPr>
      </w:pPr>
      <w:r>
        <w:rPr>
          <w:rFonts w:ascii="宋体" w:eastAsia="宋体" w:hAnsi="宋体" w:cs="宋体"/>
        </w:rPr>
        <w:t>说话人1 01:43:11</w:t>
      </w:r>
      <w:r>
        <w:rPr>
          <w:rFonts w:ascii="宋体" w:eastAsia="宋体" w:hAnsi="宋体" w:cs="宋体"/>
        </w:rPr>
        <w:br/>
      </w:r>
      <w:r>
        <w:rPr>
          <w:rFonts w:ascii="宋体" w:eastAsia="宋体" w:hAnsi="宋体" w:cs="宋体"/>
        </w:rPr>
        <w:t>但比方说学学是一个两个了，还有行谢谢。</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还有对，或者我更具体点把自个走进去，你看什么？你抱着什么样的心态，你怎么走进去？</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刘总这个目的怎么达到1.5六点，你这样你下午答案就出来了，明白了吧？但是我能感觉你说李老师还差点，因为接触时间短，可能你现在还加入到你的课里面，你知道吧？但是我看了你们两一，他是销售这块后边现在线上你总想让自己成为专家，你觉得我就必须按照技术一定是最好的。</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这不光是因为你招你，这是一个玩技术的，一定是干那个的，但是我就问问你，你干嘛要把自己变成技术最好的那个人？你就是说你要用一个什么姿态去接近他，就应该要回答我后面的两个问题，你接近他的目的是什么？你最后要产出什么？但你去接近销售，你的目的是什么？以及销售的目的不止应该只有成本，不应该只有成本。还有什么？其实就是成本。就绝对是你不为了承担，你今天能干啥是承担，还有什么承担这一块，还有</w:t>
      </w:r>
    </w:p>
    <w:p>
      <w:pPr>
        <w:spacing w:before="240" w:after="240"/>
        <w:rPr>
          <w:rFonts w:ascii="宋体" w:eastAsia="宋体" w:hAnsi="宋体" w:cs="宋体"/>
          <w:sz w:val="24"/>
          <w:szCs w:val="24"/>
        </w:rPr>
      </w:pPr>
      <w:r>
        <w:rPr>
          <w:rFonts w:ascii="宋体" w:eastAsia="宋体" w:hAnsi="宋体" w:cs="宋体"/>
        </w:rPr>
        <w:t>说话人2 01:45:07</w:t>
      </w:r>
      <w:r>
        <w:rPr>
          <w:rFonts w:ascii="宋体" w:eastAsia="宋体" w:hAnsi="宋体" w:cs="宋体"/>
        </w:rPr>
        <w:br/>
      </w:r>
      <w:r>
        <w:rPr>
          <w:rFonts w:ascii="宋体" w:eastAsia="宋体" w:hAnsi="宋体" w:cs="宋体"/>
        </w:rPr>
        <w:t>他们也不适合再投销售的理由，</w:t>
      </w:r>
    </w:p>
    <w:p>
      <w:pPr>
        <w:spacing w:before="240" w:after="240"/>
        <w:rPr>
          <w:rFonts w:ascii="宋体" w:eastAsia="宋体" w:hAnsi="宋体" w:cs="宋体"/>
          <w:sz w:val="24"/>
          <w:szCs w:val="24"/>
        </w:rPr>
      </w:pPr>
      <w:r>
        <w:rPr>
          <w:rFonts w:ascii="宋体" w:eastAsia="宋体" w:hAnsi="宋体" w:cs="宋体"/>
        </w:rPr>
        <w:t>说话人1 01:45:12</w:t>
      </w:r>
      <w:r>
        <w:rPr>
          <w:rFonts w:ascii="宋体" w:eastAsia="宋体" w:hAnsi="宋体" w:cs="宋体"/>
        </w:rPr>
        <w:br/>
      </w:r>
      <w:r>
        <w:rPr>
          <w:rFonts w:ascii="宋体" w:eastAsia="宋体" w:hAnsi="宋体" w:cs="宋体"/>
        </w:rPr>
        <w:t>那是一个结果，其实你到底现在在思考还是在投资的，行不行？你把自己拉出来想一想，不要一块参与了。120，比如说你先让你买房子，</w:t>
      </w:r>
    </w:p>
    <w:p>
      <w:pPr>
        <w:spacing w:before="240" w:after="240"/>
        <w:rPr>
          <w:rFonts w:ascii="宋体" w:eastAsia="宋体" w:hAnsi="宋体" w:cs="宋体"/>
          <w:sz w:val="24"/>
          <w:szCs w:val="24"/>
        </w:rPr>
      </w:pPr>
      <w:r>
        <w:rPr>
          <w:rFonts w:ascii="宋体" w:eastAsia="宋体" w:hAnsi="宋体" w:cs="宋体"/>
        </w:rPr>
        <w:t>说话人2 01:45:28</w:t>
      </w:r>
      <w:r>
        <w:rPr>
          <w:rFonts w:ascii="宋体" w:eastAsia="宋体" w:hAnsi="宋体" w:cs="宋体"/>
        </w:rPr>
        <w:br/>
      </w:r>
      <w:r>
        <w:rPr>
          <w:rFonts w:ascii="宋体" w:eastAsia="宋体" w:hAnsi="宋体" w:cs="宋体"/>
        </w:rPr>
        <w:t>我继续说说我如果这些商户就是我先看一下这个流程是什么样的，然后他。</w:t>
      </w:r>
    </w:p>
    <w:sectPr>
      <w:footerReference w:type="default" r:id="rId4"/>
      <w:pgMar w:header="708" w:footer="708"/>
      <w:cols w:space="708"/>
    </w:sectPr>
  </w:body>
</w:document>
</file>

<file path=word/fontTable.xml><?xml version="1.0" encoding="utf-8"?>
<w:fonts xmlns:r="http://schemas.openxmlformats.org/officeDocument/2006/relationships" xmlns:w="http://schemas.openxmlformats.org/wordprocessingml/2006/main"/>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Bdr>
        <w:bottom w:val="single" w:sz="2" w:space="0" w:color="auto"/>
      </w:pBdr>
      <w:jc w:val="center"/>
    </w:pPr>
    <w:r>
      <w:rPr>
        <w:rFonts w:ascii="宋体 (中文正文)" w:eastAsia="宋体 (中文正文)" w:hAnsi="宋体 (中文正文)" w:cs="宋体 (中文正文)"/>
        <w:sz w:val="18"/>
      </w:rPr>
      <w:t>内容由AI生成，仅供参考</w:t>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qFormat/>
    <w:rsid w:val="00EF7B96"/>
    <w:pPr>
      <w:keepNext/>
      <w:spacing w:before="240" w:after="60"/>
      <w:outlineLvl w:val="0"/>
    </w:pPr>
    <w:rPr>
      <w:rFonts w:ascii="Times New Roman" w:eastAsia="Times New Roman" w:hAnsi="Times New Roman" w:cs="Times New Roman"/>
      <w:b/>
      <w:bCs/>
      <w:i w:val="0"/>
      <w:kern w:val="36"/>
      <w:sz w:val="48"/>
      <w:szCs w:val="48"/>
    </w:rPr>
  </w:style>
  <w:style w:type="paragraph" w:styleId="Heading2">
    <w:name w:val="heading 2"/>
    <w:basedOn w:val="Normal"/>
    <w:next w:val="Normal"/>
    <w:qFormat/>
    <w:rsid w:val="00EF7B96"/>
    <w:pPr>
      <w:keepNext/>
      <w:spacing w:before="240" w:after="60"/>
      <w:outlineLvl w:val="1"/>
    </w:pPr>
    <w:rPr>
      <w:rFonts w:ascii="Times New Roman" w:eastAsia="Times New Roman" w:hAnsi="Times New Roman" w:cs="Times New Roman"/>
      <w:b/>
      <w:bCs/>
      <w:i w:val="0"/>
      <w:iCs/>
      <w:sz w:val="36"/>
      <w:szCs w:val="36"/>
    </w:rPr>
  </w:style>
  <w:style w:type="paragraph" w:styleId="Heading3">
    <w:name w:val="heading 3"/>
    <w:basedOn w:val="Normal"/>
    <w:next w:val="Normal"/>
    <w:qFormat/>
    <w:rsid w:val="00EF7B96"/>
    <w:pPr>
      <w:keepNext/>
      <w:spacing w:before="240" w:after="60"/>
      <w:outlineLvl w:val="2"/>
    </w:pPr>
    <w:rPr>
      <w:rFonts w:ascii="Times New Roman" w:eastAsia="Times New Roman" w:hAnsi="Times New Roman" w:cs="Times New Roman"/>
      <w:b/>
      <w:bCs/>
      <w:i w:val="0"/>
      <w:sz w:val="28"/>
      <w:szCs w:val="28"/>
    </w:rPr>
  </w:style>
  <w:style w:type="paragraph" w:styleId="Heading4">
    <w:name w:val="heading 4"/>
    <w:basedOn w:val="Normal"/>
    <w:next w:val="Normal"/>
    <w:qFormat/>
    <w:rsid w:val="00EF7B96"/>
    <w:pPr>
      <w:keepNext/>
      <w:spacing w:before="240" w:after="60"/>
      <w:outlineLvl w:val="3"/>
    </w:pPr>
    <w:rPr>
      <w:rFonts w:ascii="Times New Roman" w:eastAsia="Times New Roman" w:hAnsi="Times New Roman" w:cs="Times New Roman"/>
      <w:b/>
      <w:bCs/>
      <w:i w:val="0"/>
      <w:sz w:val="24"/>
      <w:szCs w:val="24"/>
    </w:rPr>
  </w:style>
  <w:style w:type="paragraph" w:styleId="Heading5">
    <w:name w:val="heading 5"/>
    <w:basedOn w:val="Normal"/>
    <w:next w:val="Normal"/>
    <w:qFormat/>
    <w:rsid w:val="00EF7B96"/>
    <w:pPr>
      <w:spacing w:before="240" w:after="60"/>
      <w:outlineLvl w:val="4"/>
    </w:pPr>
    <w:rPr>
      <w:rFonts w:ascii="Times New Roman" w:eastAsia="Times New Roman" w:hAnsi="Times New Roman" w:cs="Times New Roman"/>
      <w:b/>
      <w:bCs/>
      <w:i w:val="0"/>
      <w:iCs/>
      <w:sz w:val="20"/>
      <w:szCs w:val="20"/>
    </w:rPr>
  </w:style>
  <w:style w:type="paragraph" w:styleId="Heading6">
    <w:name w:val="heading 6"/>
    <w:basedOn w:val="Normal"/>
    <w:next w:val="Normal"/>
    <w:qFormat/>
    <w:rsid w:val="00EF7B96"/>
    <w:pPr>
      <w:spacing w:before="240" w:after="60"/>
      <w:outlineLvl w:val="5"/>
    </w:pPr>
    <w:rPr>
      <w:rFonts w:ascii="Times New Roman" w:eastAsia="Times New Roman" w:hAnsi="Times New Roman" w:cs="Times New Roman"/>
      <w:b/>
      <w:bCs/>
      <w:i w:val="0"/>
      <w:sz w:val="16"/>
      <w:szCs w:val="16"/>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no"?><Relationships xmlns="http://schemas.openxmlformats.org/package/2006/relationships"><Relationship Id="rId1" Target="settings.xml" Type="http://schemas.openxmlformats.org/officeDocument/2006/relationships/settings"/><Relationship Id="rId2" Target="webSettings.xml" Type="http://schemas.openxmlformats.org/officeDocument/2006/relationships/webSettings"/><Relationship Id="rId3" Target="fontTable.xml" Type="http://schemas.openxmlformats.org/officeDocument/2006/relationships/fontTable"/><Relationship Id="rId4" Target="footer1.xml" Type="http://schemas.openxmlformats.org/officeDocument/2006/relationships/footer"/><Relationship Id="rId5" Target="styles.xml" Type="http://schemas.openxmlformats.org/officeDocument/2006/relationships/styles"/></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cp:revision>0</cp:revision>
</cp:coreProperties>
</file>

<file path=docProps/custom.xml><?xml version="1.0" encoding="utf-8"?>
<Properties xmlns="http://schemas.openxmlformats.org/officeDocument/2006/custom-properties" xmlns:vt="http://schemas.openxmlformats.org/officeDocument/2006/docPropsVTypes">
  <property pid="2" fmtid="{D5CDD505-2E9C-101B-9397-08002B2CF9AE}" name="AIGC">
    <vt:lpwstr>{"ContentPropagator":"001191340000711771143J00000","Label":"1","ReservedCode1":"1778639530993","ProduceID":"WebAdp_500932995908116481_1778639530993","ReservedCode2":"1778639530993","PropagateID":"WebAdp_500932995908116481_1778639530993","ContentProducer":"001191340000711771143J00000"}</vt:lpwstr>
  </property>
</Properties>
</file>